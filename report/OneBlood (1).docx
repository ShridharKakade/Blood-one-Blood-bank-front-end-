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20"/>
        </w:rPr>
      </w:pPr>
      <w:r>
        <w:pict>
          <v:group id="_x0000_s1026" o:spid="_x0000_s1026" o:spt="203" style="position:absolute;left:0pt;margin-left:24.95pt;margin-top:24.95pt;height:742.15pt;width:562.2pt;mso-position-horizontal-relative:page;mso-position-vertical-relative:page;z-index:-251657216;mso-width-relative:page;mso-height-relative:page;" coordorigin="499,499" coordsize="11244,14843">
            <o:lock v:ext="edit"/>
            <v:shape id="_x0000_s1027" o:spid="_x0000_s1027" style="position:absolute;left:499;top:499;height:14843;width:11244;"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v:shape id="_x0000_s1028" o:spid="_x0000_s1028" o:spt="75" type="#_x0000_t75" style="position:absolute;left:5563;top:1348;height:1652;width:1743;" filled="f" stroked="f" coordsize="21600,21600">
              <v:path/>
              <v:fill on="f" focussize="0,0"/>
              <v:stroke on="f"/>
              <v:imagedata r:id="rId8" o:title=""/>
              <o:lock v:ext="edit" aspectratio="t"/>
            </v:shape>
          </v:group>
        </w:pic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before="222"/>
        <w:ind w:right="149"/>
      </w:pPr>
      <w:r>
        <w:t>Dayananda Sagar College of Engineering</w:t>
      </w:r>
    </w:p>
    <w:p>
      <w:pPr>
        <w:spacing w:before="34" w:line="259" w:lineRule="auto"/>
        <w:ind w:left="1134" w:right="910" w:firstLine="5"/>
        <w:jc w:val="center"/>
        <w:rPr>
          <w:sz w:val="28"/>
        </w:rPr>
      </w:pPr>
      <w:r>
        <w:rPr>
          <w:sz w:val="28"/>
        </w:rPr>
        <w:t>Shavige Malleshwara Hills, Kumaraswamy Layout, Bangalore -5600078 (An Autonomous Institute Affiliated to VTU Approved by AICTE &amp; ISO</w:t>
      </w:r>
    </w:p>
    <w:p>
      <w:pPr>
        <w:spacing w:before="1" w:line="259" w:lineRule="auto"/>
        <w:ind w:left="378" w:right="154" w:firstLine="0"/>
        <w:jc w:val="center"/>
        <w:rPr>
          <w:sz w:val="28"/>
        </w:rPr>
      </w:pPr>
      <w:r>
        <w:rPr>
          <w:sz w:val="28"/>
        </w:rPr>
        <w:t>9001:2015 Certified Accredited by National Assessment &amp; Accreditation Council (NAAC) with ‘A’ Grade)</w:t>
      </w:r>
    </w:p>
    <w:p>
      <w:pPr>
        <w:pStyle w:val="9"/>
        <w:rPr>
          <w:sz w:val="30"/>
        </w:rPr>
      </w:pPr>
    </w:p>
    <w:p>
      <w:pPr>
        <w:spacing w:before="250"/>
        <w:ind w:left="378" w:right="148" w:firstLine="0"/>
        <w:jc w:val="center"/>
        <w:rPr>
          <w:b/>
          <w:sz w:val="44"/>
        </w:rPr>
      </w:pPr>
      <w:r>
        <w:rPr>
          <w:b/>
          <w:sz w:val="44"/>
          <w:u w:val="thick" w:color="1F1F22"/>
        </w:rPr>
        <w:t>ONE-BLOOD</w:t>
      </w:r>
    </w:p>
    <w:p>
      <w:pPr>
        <w:pStyle w:val="9"/>
        <w:spacing w:before="5"/>
        <w:rPr>
          <w:b/>
          <w:sz w:val="21"/>
        </w:rPr>
      </w:pPr>
    </w:p>
    <w:p>
      <w:pPr>
        <w:pStyle w:val="9"/>
        <w:spacing w:before="90"/>
        <w:ind w:left="378" w:right="279"/>
        <w:jc w:val="center"/>
      </w:pPr>
      <w:r>
        <w:t>A Mini Project Report on Web Technology</w:t>
      </w:r>
    </w:p>
    <w:p>
      <w:pPr>
        <w:spacing w:before="22"/>
        <w:ind w:left="378" w:right="282" w:firstLine="0"/>
        <w:jc w:val="center"/>
        <w:rPr>
          <w:i/>
          <w:sz w:val="24"/>
        </w:rPr>
      </w:pPr>
      <w:r>
        <w:rPr>
          <w:i/>
          <w:sz w:val="24"/>
        </w:rPr>
        <w:t>Submitted in partial fulfilment of the requirements for the Award of MCA degree.</w:t>
      </w:r>
    </w:p>
    <w:p>
      <w:pPr>
        <w:pStyle w:val="9"/>
        <w:rPr>
          <w:i/>
          <w:sz w:val="26"/>
        </w:rPr>
      </w:pPr>
    </w:p>
    <w:p>
      <w:pPr>
        <w:pStyle w:val="9"/>
        <w:spacing w:before="9"/>
        <w:rPr>
          <w:i/>
          <w:sz w:val="27"/>
        </w:rPr>
      </w:pPr>
    </w:p>
    <w:p>
      <w:pPr>
        <w:spacing w:before="0" w:line="259" w:lineRule="auto"/>
        <w:ind w:left="2585" w:right="3081" w:firstLine="0"/>
        <w:jc w:val="center"/>
        <w:rPr>
          <w:b/>
          <w:sz w:val="32"/>
        </w:rPr>
      </w:pPr>
      <w:r>
        <w:rPr>
          <w:b/>
          <w:sz w:val="32"/>
        </w:rPr>
        <w:t>Master of Computer Applications Submitted to</w:t>
      </w:r>
    </w:p>
    <w:p>
      <w:pPr>
        <w:spacing w:before="0"/>
        <w:ind w:left="338" w:right="441" w:firstLine="0"/>
        <w:jc w:val="center"/>
        <w:rPr>
          <w:b/>
          <w:sz w:val="32"/>
        </w:rPr>
      </w:pPr>
      <w:r>
        <w:rPr>
          <w:b/>
          <w:sz w:val="32"/>
        </w:rPr>
        <w:t>Dayananda Sagar College of Engineering</w:t>
      </w:r>
    </w:p>
    <w:p>
      <w:pPr>
        <w:pStyle w:val="9"/>
        <w:rPr>
          <w:b/>
          <w:sz w:val="34"/>
        </w:rPr>
      </w:pPr>
    </w:p>
    <w:p>
      <w:pPr>
        <w:spacing w:before="235" w:line="357" w:lineRule="auto"/>
        <w:ind w:left="3089" w:right="4115" w:firstLine="628"/>
        <w:jc w:val="left"/>
        <w:rPr>
          <w:b/>
          <w:sz w:val="32"/>
        </w:rPr>
      </w:pPr>
      <w:r>
        <w:rPr>
          <w:b/>
          <w:sz w:val="32"/>
        </w:rPr>
        <w:t>Supervised By DR. CHANDRIKA. M</w:t>
      </w:r>
    </w:p>
    <w:p>
      <w:pPr>
        <w:pStyle w:val="9"/>
        <w:spacing w:before="4"/>
        <w:rPr>
          <w:b/>
          <w:sz w:val="47"/>
        </w:rPr>
      </w:pPr>
    </w:p>
    <w:p>
      <w:pPr>
        <w:spacing w:before="0"/>
        <w:ind w:left="123" w:right="441" w:firstLine="0"/>
        <w:jc w:val="center"/>
        <w:rPr>
          <w:b/>
          <w:sz w:val="32"/>
        </w:rPr>
      </w:pPr>
      <w:r>
        <w:rPr>
          <w:b/>
          <w:sz w:val="32"/>
        </w:rPr>
        <w:t>Submitted By</w:t>
      </w:r>
    </w:p>
    <w:p>
      <w:pPr>
        <w:spacing w:before="183"/>
        <w:ind w:left="2015" w:right="0" w:firstLine="0"/>
        <w:jc w:val="left"/>
        <w:rPr>
          <w:b/>
          <w:sz w:val="32"/>
        </w:rPr>
      </w:pPr>
      <w:r>
        <w:rPr>
          <w:b/>
          <w:color w:val="1F3862"/>
          <w:sz w:val="32"/>
        </w:rPr>
        <w:t>A.S. SHRIDHAR KAKADE (1DS21MC001)</w:t>
      </w:r>
    </w:p>
    <w:p>
      <w:pPr>
        <w:spacing w:before="179"/>
        <w:ind w:left="2010" w:right="0" w:firstLine="0"/>
        <w:jc w:val="left"/>
        <w:rPr>
          <w:b/>
          <w:sz w:val="32"/>
        </w:rPr>
      </w:pPr>
      <w:r>
        <w:rPr>
          <w:b/>
          <w:color w:val="1F3862"/>
          <w:sz w:val="32"/>
        </w:rPr>
        <w:t>C.S. ARVIND RITHVIK (1DS21MC028)</w:t>
      </w:r>
    </w:p>
    <w:p>
      <w:pPr>
        <w:spacing w:after="0"/>
        <w:jc w:val="left"/>
        <w:rPr>
          <w:sz w:val="32"/>
        </w:rPr>
        <w:sectPr>
          <w:headerReference r:id="rId5" w:type="default"/>
          <w:footerReference r:id="rId6" w:type="default"/>
          <w:type w:val="continuous"/>
          <w:pgSz w:w="12240" w:h="15840"/>
          <w:pgMar w:top="1260" w:right="760" w:bottom="440" w:left="1160" w:header="610" w:footer="254" w:gutter="0"/>
          <w:pgNumType w:fmt="decimal" w:start="1"/>
          <w:cols w:space="720" w:num="1"/>
        </w:sectPr>
      </w:pPr>
    </w:p>
    <w:p>
      <w:pPr>
        <w:pStyle w:val="11"/>
        <w:rPr>
          <w:u w:val="none"/>
        </w:rPr>
      </w:pPr>
      <w:r>
        <w:pict>
          <v:shape id="_x0000_s1029" o:spid="_x0000_s1029" style="position:absolute;left:0pt;margin-left:24.95pt;margin-top:24.9pt;height:742.15pt;width:562.2pt;mso-position-horizontal-relative:page;mso-position-vertical-relative:page;z-index:-251657216;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rPr>
          <w:u w:val="thick"/>
        </w:rPr>
        <w:t>CERTIFICATE</w:t>
      </w:r>
    </w:p>
    <w:p>
      <w:pPr>
        <w:pStyle w:val="9"/>
        <w:spacing w:before="1"/>
        <w:rPr>
          <w:sz w:val="22"/>
        </w:rPr>
      </w:pPr>
    </w:p>
    <w:p>
      <w:pPr>
        <w:spacing w:before="89" w:line="247" w:lineRule="auto"/>
        <w:ind w:left="129" w:right="489" w:hanging="10"/>
        <w:jc w:val="both"/>
        <w:rPr>
          <w:b/>
          <w:sz w:val="28"/>
        </w:rPr>
      </w:pPr>
      <w:r>
        <w:rPr>
          <w:sz w:val="28"/>
        </w:rPr>
        <w:t>I</w:t>
      </w:r>
      <w:r>
        <w:rPr>
          <w:spacing w:val="-8"/>
          <w:sz w:val="28"/>
        </w:rPr>
        <w:t xml:space="preserve"> </w:t>
      </w:r>
      <w:r>
        <w:rPr>
          <w:sz w:val="28"/>
        </w:rPr>
        <w:t>hereby</w:t>
      </w:r>
      <w:r>
        <w:rPr>
          <w:spacing w:val="-7"/>
          <w:sz w:val="28"/>
        </w:rPr>
        <w:t xml:space="preserve"> </w:t>
      </w:r>
      <w:r>
        <w:rPr>
          <w:sz w:val="28"/>
        </w:rPr>
        <w:t>certify</w:t>
      </w:r>
      <w:r>
        <w:rPr>
          <w:spacing w:val="-7"/>
          <w:sz w:val="28"/>
        </w:rPr>
        <w:t xml:space="preserve"> </w:t>
      </w:r>
      <w:r>
        <w:rPr>
          <w:sz w:val="28"/>
        </w:rPr>
        <w:t>that</w:t>
      </w:r>
      <w:r>
        <w:rPr>
          <w:spacing w:val="-7"/>
          <w:sz w:val="28"/>
        </w:rPr>
        <w:t xml:space="preserve"> </w:t>
      </w:r>
      <w:r>
        <w:rPr>
          <w:sz w:val="28"/>
        </w:rPr>
        <w:t>the</w:t>
      </w:r>
      <w:r>
        <w:rPr>
          <w:spacing w:val="-8"/>
          <w:sz w:val="28"/>
        </w:rPr>
        <w:t xml:space="preserve"> </w:t>
      </w:r>
      <w:r>
        <w:rPr>
          <w:sz w:val="28"/>
        </w:rPr>
        <w:t>work</w:t>
      </w:r>
      <w:r>
        <w:rPr>
          <w:spacing w:val="-7"/>
          <w:sz w:val="28"/>
        </w:rPr>
        <w:t xml:space="preserve"> </w:t>
      </w:r>
      <w:r>
        <w:rPr>
          <w:sz w:val="28"/>
        </w:rPr>
        <w:t>which</w:t>
      </w:r>
      <w:r>
        <w:rPr>
          <w:spacing w:val="-7"/>
          <w:sz w:val="28"/>
        </w:rPr>
        <w:t xml:space="preserve"> </w:t>
      </w:r>
      <w:r>
        <w:rPr>
          <w:sz w:val="28"/>
        </w:rPr>
        <w:t>is</w:t>
      </w:r>
      <w:r>
        <w:rPr>
          <w:spacing w:val="-7"/>
          <w:sz w:val="28"/>
        </w:rPr>
        <w:t xml:space="preserve"> </w:t>
      </w:r>
      <w:r>
        <w:rPr>
          <w:sz w:val="28"/>
        </w:rPr>
        <w:t>being</w:t>
      </w:r>
      <w:r>
        <w:rPr>
          <w:spacing w:val="-2"/>
          <w:sz w:val="28"/>
        </w:rPr>
        <w:t xml:space="preserve"> </w:t>
      </w:r>
      <w:r>
        <w:rPr>
          <w:sz w:val="28"/>
        </w:rPr>
        <w:t>presented</w:t>
      </w:r>
      <w:r>
        <w:rPr>
          <w:spacing w:val="-7"/>
          <w:sz w:val="28"/>
        </w:rPr>
        <w:t xml:space="preserve"> </w:t>
      </w:r>
      <w:r>
        <w:rPr>
          <w:sz w:val="28"/>
        </w:rPr>
        <w:t>in</w:t>
      </w:r>
      <w:r>
        <w:rPr>
          <w:spacing w:val="-7"/>
          <w:sz w:val="28"/>
        </w:rPr>
        <w:t xml:space="preserve"> </w:t>
      </w:r>
      <w:r>
        <w:rPr>
          <w:sz w:val="28"/>
        </w:rPr>
        <w:t>the</w:t>
      </w:r>
      <w:r>
        <w:rPr>
          <w:spacing w:val="-8"/>
          <w:sz w:val="28"/>
        </w:rPr>
        <w:t xml:space="preserve"> </w:t>
      </w:r>
      <w:r>
        <w:rPr>
          <w:sz w:val="28"/>
        </w:rPr>
        <w:t>MCA,</w:t>
      </w:r>
      <w:r>
        <w:rPr>
          <w:spacing w:val="-8"/>
          <w:sz w:val="28"/>
        </w:rPr>
        <w:t xml:space="preserve"> </w:t>
      </w:r>
      <w:r>
        <w:rPr>
          <w:sz w:val="28"/>
        </w:rPr>
        <w:t>mini</w:t>
      </w:r>
      <w:r>
        <w:rPr>
          <w:spacing w:val="-7"/>
          <w:sz w:val="28"/>
        </w:rPr>
        <w:t xml:space="preserve"> </w:t>
      </w:r>
      <w:r>
        <w:rPr>
          <w:sz w:val="28"/>
        </w:rPr>
        <w:t>project</w:t>
      </w:r>
      <w:r>
        <w:rPr>
          <w:spacing w:val="-2"/>
          <w:sz w:val="28"/>
        </w:rPr>
        <w:t xml:space="preserve"> </w:t>
      </w:r>
      <w:r>
        <w:rPr>
          <w:sz w:val="28"/>
        </w:rPr>
        <w:t>report entitled ‘</w:t>
      </w:r>
      <w:r>
        <w:rPr>
          <w:b/>
          <w:sz w:val="28"/>
        </w:rPr>
        <w:t xml:space="preserve">ONE – BLOOD’, </w:t>
      </w:r>
      <w:r>
        <w:rPr>
          <w:sz w:val="28"/>
        </w:rPr>
        <w:t xml:space="preserve">in partial fulfilment of the requirements for the award of the MCA and submitted to the </w:t>
      </w:r>
      <w:r>
        <w:rPr>
          <w:b/>
          <w:sz w:val="28"/>
        </w:rPr>
        <w:t>Department of MCA, Dayananda Sagar College of Engineering,</w:t>
      </w:r>
      <w:r>
        <w:rPr>
          <w:b/>
          <w:spacing w:val="-7"/>
          <w:sz w:val="28"/>
        </w:rPr>
        <w:t xml:space="preserve"> </w:t>
      </w:r>
      <w:r>
        <w:rPr>
          <w:b/>
          <w:sz w:val="28"/>
        </w:rPr>
        <w:t>Bangalore</w:t>
      </w:r>
      <w:r>
        <w:rPr>
          <w:b/>
          <w:spacing w:val="-2"/>
          <w:sz w:val="28"/>
        </w:rPr>
        <w:t xml:space="preserve"> </w:t>
      </w:r>
      <w:r>
        <w:rPr>
          <w:sz w:val="28"/>
        </w:rPr>
        <w:t>is</w:t>
      </w:r>
      <w:r>
        <w:rPr>
          <w:spacing w:val="-5"/>
          <w:sz w:val="28"/>
        </w:rPr>
        <w:t xml:space="preserve"> </w:t>
      </w:r>
      <w:r>
        <w:rPr>
          <w:sz w:val="28"/>
        </w:rPr>
        <w:t>an</w:t>
      </w:r>
      <w:r>
        <w:rPr>
          <w:spacing w:val="-4"/>
          <w:sz w:val="28"/>
        </w:rPr>
        <w:t xml:space="preserve"> </w:t>
      </w:r>
      <w:r>
        <w:rPr>
          <w:sz w:val="28"/>
        </w:rPr>
        <w:t>authentic</w:t>
      </w:r>
      <w:r>
        <w:rPr>
          <w:spacing w:val="-5"/>
          <w:sz w:val="28"/>
        </w:rPr>
        <w:t xml:space="preserve"> </w:t>
      </w:r>
      <w:r>
        <w:rPr>
          <w:sz w:val="28"/>
        </w:rPr>
        <w:t>record</w:t>
      </w:r>
      <w:r>
        <w:rPr>
          <w:spacing w:val="-5"/>
          <w:sz w:val="28"/>
        </w:rPr>
        <w:t xml:space="preserve"> </w:t>
      </w:r>
      <w:r>
        <w:rPr>
          <w:sz w:val="28"/>
        </w:rPr>
        <w:t>of</w:t>
      </w:r>
      <w:r>
        <w:rPr>
          <w:spacing w:val="-5"/>
          <w:sz w:val="28"/>
        </w:rPr>
        <w:t xml:space="preserve"> </w:t>
      </w:r>
      <w:r>
        <w:rPr>
          <w:sz w:val="28"/>
        </w:rPr>
        <w:t>my</w:t>
      </w:r>
      <w:r>
        <w:rPr>
          <w:spacing w:val="-5"/>
          <w:sz w:val="28"/>
        </w:rPr>
        <w:t xml:space="preserve"> </w:t>
      </w:r>
      <w:r>
        <w:rPr>
          <w:sz w:val="28"/>
        </w:rPr>
        <w:t>own</w:t>
      </w:r>
      <w:r>
        <w:rPr>
          <w:spacing w:val="-7"/>
          <w:sz w:val="28"/>
        </w:rPr>
        <w:t xml:space="preserve"> </w:t>
      </w:r>
      <w:r>
        <w:rPr>
          <w:sz w:val="28"/>
        </w:rPr>
        <w:t>work</w:t>
      </w:r>
      <w:r>
        <w:rPr>
          <w:spacing w:val="-7"/>
          <w:sz w:val="28"/>
        </w:rPr>
        <w:t xml:space="preserve"> </w:t>
      </w:r>
      <w:r>
        <w:rPr>
          <w:sz w:val="28"/>
        </w:rPr>
        <w:t>carried</w:t>
      </w:r>
      <w:r>
        <w:rPr>
          <w:spacing w:val="-5"/>
          <w:sz w:val="28"/>
        </w:rPr>
        <w:t xml:space="preserve"> </w:t>
      </w:r>
      <w:r>
        <w:rPr>
          <w:sz w:val="28"/>
        </w:rPr>
        <w:t>out</w:t>
      </w:r>
      <w:r>
        <w:rPr>
          <w:spacing w:val="-7"/>
          <w:sz w:val="28"/>
        </w:rPr>
        <w:t xml:space="preserve"> </w:t>
      </w:r>
      <w:r>
        <w:rPr>
          <w:sz w:val="28"/>
        </w:rPr>
        <w:t>during</w:t>
      </w:r>
      <w:r>
        <w:rPr>
          <w:spacing w:val="-5"/>
          <w:sz w:val="28"/>
        </w:rPr>
        <w:t xml:space="preserve"> </w:t>
      </w:r>
      <w:r>
        <w:rPr>
          <w:sz w:val="28"/>
        </w:rPr>
        <w:t xml:space="preserve">the period of Aug-2021 (II Semester) under the supervision of </w:t>
      </w:r>
      <w:r>
        <w:rPr>
          <w:b/>
          <w:sz w:val="28"/>
        </w:rPr>
        <w:t>Dr. Chandrika M, Department of</w:t>
      </w:r>
      <w:r>
        <w:rPr>
          <w:b/>
          <w:spacing w:val="-4"/>
          <w:sz w:val="28"/>
        </w:rPr>
        <w:t xml:space="preserve"> </w:t>
      </w:r>
      <w:r>
        <w:rPr>
          <w:b/>
          <w:sz w:val="28"/>
        </w:rPr>
        <w:t>MCA.</w:t>
      </w:r>
    </w:p>
    <w:p>
      <w:pPr>
        <w:pStyle w:val="9"/>
        <w:rPr>
          <w:b/>
          <w:sz w:val="30"/>
        </w:rPr>
      </w:pPr>
    </w:p>
    <w:p>
      <w:pPr>
        <w:pStyle w:val="9"/>
        <w:spacing w:before="1"/>
        <w:rPr>
          <w:b/>
        </w:rPr>
      </w:pPr>
    </w:p>
    <w:p>
      <w:pPr>
        <w:spacing w:before="0" w:line="247" w:lineRule="auto"/>
        <w:ind w:left="275" w:right="650" w:hanging="10"/>
        <w:jc w:val="left"/>
        <w:rPr>
          <w:sz w:val="28"/>
        </w:rPr>
      </w:pPr>
      <w:r>
        <w:rPr>
          <w:sz w:val="28"/>
        </w:rPr>
        <w:t>The matter presented in this project report has not submitted by me for the award of any other degree elsewhere.</w:t>
      </w:r>
    </w:p>
    <w:p>
      <w:pPr>
        <w:pStyle w:val="9"/>
        <w:rPr>
          <w:sz w:val="30"/>
        </w:rPr>
      </w:pPr>
    </w:p>
    <w:p>
      <w:pPr>
        <w:pStyle w:val="9"/>
        <w:rPr>
          <w:sz w:val="30"/>
        </w:rPr>
      </w:pPr>
    </w:p>
    <w:p>
      <w:pPr>
        <w:pStyle w:val="9"/>
        <w:spacing w:before="9"/>
        <w:rPr>
          <w:sz w:val="23"/>
        </w:rPr>
      </w:pPr>
    </w:p>
    <w:p>
      <w:pPr>
        <w:spacing w:before="1"/>
        <w:ind w:left="280" w:right="0" w:firstLine="0"/>
        <w:jc w:val="left"/>
        <w:rPr>
          <w:b/>
          <w:sz w:val="28"/>
        </w:rPr>
      </w:pPr>
      <w:r>
        <w:rPr>
          <w:b/>
          <w:sz w:val="28"/>
        </w:rPr>
        <w:t>Signature of Student(s)</w:t>
      </w:r>
    </w:p>
    <w:p>
      <w:pPr>
        <w:pStyle w:val="9"/>
        <w:rPr>
          <w:b/>
          <w:sz w:val="30"/>
        </w:rPr>
      </w:pPr>
    </w:p>
    <w:p>
      <w:pPr>
        <w:pStyle w:val="9"/>
        <w:spacing w:before="7"/>
        <w:rPr>
          <w:b/>
        </w:rPr>
      </w:pPr>
    </w:p>
    <w:p>
      <w:pPr>
        <w:spacing w:before="0" w:line="244" w:lineRule="auto"/>
        <w:ind w:left="275" w:right="1130" w:hanging="10"/>
        <w:jc w:val="left"/>
        <w:rPr>
          <w:sz w:val="28"/>
        </w:rPr>
      </w:pPr>
      <w:r>
        <w:rPr>
          <w:sz w:val="28"/>
        </w:rPr>
        <w:t>This is to certify that the above statement made by the students is correct to the best of my knowledge</w:t>
      </w:r>
    </w:p>
    <w:p>
      <w:pPr>
        <w:pStyle w:val="9"/>
        <w:rPr>
          <w:sz w:val="30"/>
        </w:rPr>
      </w:pPr>
    </w:p>
    <w:p>
      <w:pPr>
        <w:pStyle w:val="9"/>
        <w:rPr>
          <w:sz w:val="30"/>
        </w:rPr>
      </w:pPr>
    </w:p>
    <w:p>
      <w:pPr>
        <w:pStyle w:val="9"/>
        <w:rPr>
          <w:sz w:val="30"/>
        </w:rPr>
      </w:pPr>
    </w:p>
    <w:p>
      <w:pPr>
        <w:pStyle w:val="9"/>
        <w:spacing w:before="8"/>
        <w:rPr>
          <w:sz w:val="26"/>
        </w:rPr>
      </w:pPr>
    </w:p>
    <w:p>
      <w:pPr>
        <w:pStyle w:val="6"/>
        <w:tabs>
          <w:tab w:val="left" w:pos="7162"/>
        </w:tabs>
        <w:spacing w:before="0"/>
        <w:ind w:left="280" w:firstLine="0"/>
      </w:pPr>
      <w:r>
        <w:t>Signature</w:t>
      </w:r>
      <w:r>
        <w:rPr>
          <w:spacing w:val="-3"/>
        </w:rPr>
        <w:t xml:space="preserve"> </w:t>
      </w:r>
      <w:r>
        <w:t>of Supervisor</w:t>
      </w:r>
      <w:r>
        <w:tab/>
      </w:r>
      <w:r>
        <w:t>Signature of</w:t>
      </w:r>
      <w:r>
        <w:rPr>
          <w:spacing w:val="-2"/>
        </w:rPr>
        <w:t xml:space="preserve"> </w:t>
      </w:r>
      <w:r>
        <w:t>HOD</w:t>
      </w:r>
    </w:p>
    <w:p>
      <w:pPr>
        <w:tabs>
          <w:tab w:val="left" w:pos="6600"/>
        </w:tabs>
        <w:spacing w:before="182"/>
        <w:ind w:left="280" w:right="0" w:firstLine="0"/>
        <w:jc w:val="left"/>
        <w:rPr>
          <w:b/>
          <w:sz w:val="24"/>
        </w:rPr>
      </w:pPr>
      <w:r>
        <w:rPr>
          <w:b/>
          <w:sz w:val="24"/>
        </w:rPr>
        <w:t>Dr.</w:t>
      </w:r>
      <w:r>
        <w:rPr>
          <w:b/>
          <w:spacing w:val="-1"/>
          <w:sz w:val="24"/>
        </w:rPr>
        <w:t xml:space="preserve"> </w:t>
      </w:r>
      <w:r>
        <w:rPr>
          <w:b/>
          <w:sz w:val="24"/>
        </w:rPr>
        <w:t>Chandrika M</w:t>
      </w:r>
      <w:r>
        <w:rPr>
          <w:b/>
          <w:sz w:val="24"/>
        </w:rPr>
        <w:tab/>
      </w:r>
      <w:r>
        <w:rPr>
          <w:b/>
          <w:sz w:val="24"/>
        </w:rPr>
        <w:t>Dr. Samitha Khaiyum</w:t>
      </w:r>
    </w:p>
    <w:p>
      <w:pPr>
        <w:spacing w:after="0"/>
        <w:jc w:val="left"/>
        <w:rPr>
          <w:sz w:val="24"/>
        </w:rPr>
        <w:sectPr>
          <w:pgSz w:w="12240" w:h="15840"/>
          <w:pgMar w:top="1260" w:right="760" w:bottom="440" w:left="1160" w:header="610" w:footer="254" w:gutter="0"/>
          <w:pgNumType w:fmt="decimal"/>
          <w:cols w:space="720" w:num="1"/>
        </w:sectPr>
      </w:pPr>
    </w:p>
    <w:p>
      <w:pPr>
        <w:pStyle w:val="3"/>
        <w:rPr>
          <w:u w:val="none"/>
        </w:rPr>
      </w:pPr>
      <w:r>
        <w:pict>
          <v:shape id="_x0000_s1030" o:spid="_x0000_s1030" style="position:absolute;left:0pt;margin-left:24.95pt;margin-top:24.9pt;height:742.15pt;width:562.2pt;mso-position-horizontal-relative:page;mso-position-vertical-relative:page;z-index:-251656192;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bookmarkStart w:id="0" w:name="_TOC_250000"/>
      <w:bookmarkEnd w:id="0"/>
      <w:r>
        <w:rPr>
          <w:u w:val="single"/>
        </w:rPr>
        <w:t>ACKNOWLEDGEMENT</w:t>
      </w:r>
    </w:p>
    <w:p>
      <w:pPr>
        <w:pStyle w:val="9"/>
        <w:rPr>
          <w:sz w:val="20"/>
        </w:rPr>
      </w:pPr>
    </w:p>
    <w:p>
      <w:pPr>
        <w:pStyle w:val="9"/>
        <w:spacing w:before="1"/>
        <w:rPr>
          <w:sz w:val="23"/>
        </w:rPr>
      </w:pPr>
    </w:p>
    <w:p>
      <w:pPr>
        <w:spacing w:before="86"/>
        <w:ind w:left="182" w:right="1053" w:firstLine="0"/>
        <w:jc w:val="center"/>
        <w:rPr>
          <w:sz w:val="32"/>
        </w:rPr>
      </w:pPr>
      <w:r>
        <w:rPr>
          <w:sz w:val="32"/>
        </w:rPr>
        <w:t>I would like to place on my record my deep sense of gratitude to</w:t>
      </w:r>
    </w:p>
    <w:p>
      <w:pPr>
        <w:spacing w:before="30" w:line="259" w:lineRule="auto"/>
        <w:ind w:left="187" w:right="1053" w:firstLine="0"/>
        <w:jc w:val="center"/>
        <w:rPr>
          <w:sz w:val="32"/>
        </w:rPr>
      </w:pPr>
      <w:r>
        <w:rPr>
          <w:b/>
          <w:sz w:val="32"/>
        </w:rPr>
        <w:t>Dr. Samitha Khaiyum</w:t>
      </w:r>
      <w:r>
        <w:rPr>
          <w:sz w:val="32"/>
        </w:rPr>
        <w:t>, HOD Department of MCA, Dayananda Sagar College of Engineering Bangalore, India for the generous guidance, help and useful suggestions.</w:t>
      </w:r>
    </w:p>
    <w:p>
      <w:pPr>
        <w:pStyle w:val="9"/>
        <w:spacing w:before="11"/>
        <w:rPr>
          <w:sz w:val="34"/>
        </w:rPr>
      </w:pPr>
    </w:p>
    <w:p>
      <w:pPr>
        <w:spacing w:before="0" w:line="256" w:lineRule="auto"/>
        <w:ind w:left="150" w:right="729" w:hanging="14"/>
        <w:jc w:val="center"/>
        <w:rPr>
          <w:sz w:val="32"/>
        </w:rPr>
      </w:pPr>
      <w:r>
        <w:rPr>
          <w:sz w:val="32"/>
        </w:rPr>
        <w:t xml:space="preserve">I express my sincere gratitude to </w:t>
      </w:r>
      <w:r>
        <w:rPr>
          <w:b/>
          <w:sz w:val="32"/>
        </w:rPr>
        <w:t xml:space="preserve">Dr. Chandrika M, </w:t>
      </w:r>
      <w:r>
        <w:rPr>
          <w:sz w:val="32"/>
        </w:rPr>
        <w:t>Department of MCA, Dayananda Sagar College of Engineering, Bangalore, India for her stimulating guidance, continuous encouragement, and supervision throughout the course of present work.</w:t>
      </w: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spacing w:before="8"/>
        <w:rPr>
          <w:sz w:val="28"/>
        </w:rPr>
      </w:pPr>
    </w:p>
    <w:p>
      <w:pPr>
        <w:spacing w:before="0"/>
        <w:ind w:left="280" w:right="0" w:firstLine="0"/>
        <w:jc w:val="left"/>
        <w:rPr>
          <w:b/>
          <w:sz w:val="28"/>
        </w:rPr>
      </w:pPr>
      <w:r>
        <w:rPr>
          <w:b/>
          <w:sz w:val="28"/>
        </w:rPr>
        <w:t>Signature of Student(s)</w:t>
      </w:r>
    </w:p>
    <w:p>
      <w:pPr>
        <w:spacing w:after="0"/>
        <w:jc w:val="left"/>
        <w:rPr>
          <w:sz w:val="28"/>
        </w:rPr>
        <w:sectPr>
          <w:pgSz w:w="12240" w:h="15840"/>
          <w:pgMar w:top="1260" w:right="760" w:bottom="440" w:left="1160" w:header="610" w:footer="254" w:gutter="0"/>
          <w:pgNumType w:fmt="decimal"/>
          <w:cols w:space="720" w:num="1"/>
        </w:sectPr>
      </w:pPr>
    </w:p>
    <w:p>
      <w:pPr>
        <w:spacing w:before="90"/>
        <w:ind w:left="378" w:right="1173" w:firstLine="0"/>
        <w:jc w:val="center"/>
        <w:rPr>
          <w:b/>
          <w:sz w:val="40"/>
        </w:rPr>
      </w:pPr>
      <w:r>
        <w:pict>
          <v:shape id="_x0000_s1031" o:spid="_x0000_s1031" style="position:absolute;left:0pt;margin-left:24.95pt;margin-top:24.9pt;height:742.15pt;width:562.2pt;mso-position-horizontal-relative:page;mso-position-vertical-relative:page;z-index:-251656192;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rPr>
          <w:b/>
          <w:sz w:val="40"/>
        </w:rPr>
        <w:t>Table of Contents</w:t>
      </w:r>
    </w:p>
    <w:sdt>
      <w:sdtPr>
        <w:id w:val="1"/>
        <w:docPartObj>
          <w:docPartGallery w:val="Table of Contents"/>
          <w:docPartUnique/>
        </w:docPartObj>
      </w:sdtPr>
      <w:sdtContent>
        <w:p>
          <w:pPr>
            <w:pStyle w:val="12"/>
            <w:tabs>
              <w:tab w:val="right" w:leader="dot" w:pos="9245"/>
            </w:tabs>
            <w:spacing w:before="333"/>
          </w:pPr>
          <w:r>
            <w:fldChar w:fldCharType="begin"/>
          </w:r>
          <w:r>
            <w:instrText xml:space="preserve"> HYPERLINK \l "_TOC_250000" </w:instrText>
          </w:r>
          <w:r>
            <w:fldChar w:fldCharType="separate"/>
          </w:r>
          <w:r>
            <w:t>Acknowledgement</w:t>
          </w:r>
          <w:r>
            <w:tab/>
          </w:r>
          <w:r>
            <w:t>3</w:t>
          </w:r>
          <w:r>
            <w:fldChar w:fldCharType="end"/>
          </w:r>
        </w:p>
        <w:p>
          <w:pPr>
            <w:pStyle w:val="12"/>
            <w:tabs>
              <w:tab w:val="right" w:leader="dot" w:pos="9301"/>
            </w:tabs>
            <w:rPr>
              <w:b w:val="0"/>
            </w:rPr>
          </w:pPr>
          <w:r>
            <w:t>List</w:t>
          </w:r>
          <w:r>
            <w:rPr>
              <w:spacing w:val="-1"/>
            </w:rPr>
            <w:t xml:space="preserve"> </w:t>
          </w:r>
          <w:r>
            <w:t>of</w:t>
          </w:r>
          <w:r>
            <w:rPr>
              <w:spacing w:val="1"/>
            </w:rPr>
            <w:t xml:space="preserve"> </w:t>
          </w:r>
          <w:r>
            <w:t>Tables</w:t>
          </w:r>
          <w:r>
            <w:tab/>
          </w:r>
          <w:r>
            <w:rPr>
              <w:b w:val="0"/>
            </w:rPr>
            <w:t>4</w:t>
          </w:r>
        </w:p>
        <w:p>
          <w:pPr>
            <w:pStyle w:val="13"/>
            <w:numPr>
              <w:ilvl w:val="0"/>
              <w:numId w:val="1"/>
            </w:numPr>
            <w:tabs>
              <w:tab w:val="left" w:pos="986"/>
              <w:tab w:val="right" w:leader="dot" w:pos="9507"/>
            </w:tabs>
            <w:spacing w:before="199" w:after="0" w:line="240" w:lineRule="auto"/>
            <w:ind w:left="986" w:right="0" w:hanging="360"/>
            <w:jc w:val="left"/>
            <w:rPr>
              <w:b w:val="0"/>
            </w:rPr>
          </w:pPr>
          <w:r>
            <w:t>Introduction</w:t>
          </w:r>
          <w:r>
            <w:tab/>
          </w:r>
          <w:r>
            <w:rPr>
              <w:b w:val="0"/>
            </w:rPr>
            <w:t>5</w:t>
          </w:r>
        </w:p>
        <w:p>
          <w:pPr>
            <w:pStyle w:val="15"/>
            <w:numPr>
              <w:ilvl w:val="1"/>
              <w:numId w:val="1"/>
            </w:numPr>
            <w:tabs>
              <w:tab w:val="left" w:pos="1705"/>
              <w:tab w:val="left" w:pos="1706"/>
              <w:tab w:val="right" w:leader="dot" w:pos="8690"/>
            </w:tabs>
            <w:spacing w:before="39" w:after="0" w:line="240" w:lineRule="auto"/>
            <w:ind w:left="1706" w:right="0" w:hanging="720"/>
            <w:jc w:val="left"/>
          </w:pPr>
          <w:r>
            <w:t>Project Modules</w:t>
          </w:r>
          <w:r>
            <w:tab/>
          </w:r>
          <w:r>
            <w:t>5</w:t>
          </w:r>
        </w:p>
        <w:p>
          <w:pPr>
            <w:pStyle w:val="13"/>
            <w:numPr>
              <w:ilvl w:val="0"/>
              <w:numId w:val="1"/>
            </w:numPr>
            <w:tabs>
              <w:tab w:val="left" w:pos="986"/>
              <w:tab w:val="right" w:leader="dot" w:pos="9290"/>
            </w:tabs>
            <w:spacing w:before="340" w:after="0" w:line="240" w:lineRule="auto"/>
            <w:ind w:left="986" w:right="0" w:hanging="360"/>
            <w:jc w:val="left"/>
            <w:rPr>
              <w:b w:val="0"/>
            </w:rPr>
          </w:pPr>
          <w:r>
            <w:t>Implementation</w:t>
          </w:r>
          <w:r>
            <w:tab/>
          </w:r>
          <w:r>
            <w:rPr>
              <w:b w:val="0"/>
            </w:rPr>
            <w:t>7</w:t>
          </w:r>
        </w:p>
        <w:p>
          <w:pPr>
            <w:pStyle w:val="15"/>
            <w:numPr>
              <w:ilvl w:val="1"/>
              <w:numId w:val="1"/>
            </w:numPr>
            <w:tabs>
              <w:tab w:val="left" w:pos="1705"/>
              <w:tab w:val="left" w:pos="1706"/>
              <w:tab w:val="right" w:leader="dot" w:pos="8619"/>
            </w:tabs>
            <w:spacing w:before="40" w:after="0" w:line="240" w:lineRule="auto"/>
            <w:ind w:left="1706" w:right="0" w:hanging="720"/>
            <w:jc w:val="left"/>
          </w:pPr>
          <w:r>
            <w:t>Home</w:t>
          </w:r>
          <w:r>
            <w:rPr>
              <w:spacing w:val="-2"/>
            </w:rPr>
            <w:t xml:space="preserve"> </w:t>
          </w:r>
          <w:r>
            <w:t>Page</w:t>
          </w:r>
          <w:r>
            <w:tab/>
          </w:r>
          <w:r>
            <w:t>7</w:t>
          </w:r>
        </w:p>
        <w:p>
          <w:pPr>
            <w:pStyle w:val="15"/>
            <w:numPr>
              <w:ilvl w:val="1"/>
              <w:numId w:val="1"/>
            </w:numPr>
            <w:tabs>
              <w:tab w:val="left" w:pos="1705"/>
              <w:tab w:val="left" w:pos="1706"/>
              <w:tab w:val="right" w:leader="dot" w:pos="8710"/>
            </w:tabs>
            <w:spacing w:before="38" w:after="0" w:line="240" w:lineRule="auto"/>
            <w:ind w:left="1706" w:right="0" w:hanging="720"/>
            <w:jc w:val="left"/>
          </w:pPr>
          <w:r>
            <w:t>Blood</w:t>
          </w:r>
          <w:r>
            <w:rPr>
              <w:spacing w:val="-1"/>
            </w:rPr>
            <w:t xml:space="preserve"> </w:t>
          </w:r>
          <w:r>
            <w:t>Request</w:t>
          </w:r>
          <w:r>
            <w:tab/>
          </w:r>
          <w:r>
            <w:t>22</w:t>
          </w:r>
        </w:p>
        <w:p>
          <w:pPr>
            <w:pStyle w:val="15"/>
            <w:numPr>
              <w:ilvl w:val="1"/>
              <w:numId w:val="1"/>
            </w:numPr>
            <w:tabs>
              <w:tab w:val="left" w:pos="1705"/>
              <w:tab w:val="left" w:pos="1706"/>
              <w:tab w:val="right" w:leader="dot" w:pos="8815"/>
            </w:tabs>
            <w:spacing w:before="37" w:after="0" w:line="240" w:lineRule="auto"/>
            <w:ind w:left="1706" w:right="0" w:hanging="720"/>
            <w:jc w:val="left"/>
          </w:pPr>
          <w:r>
            <w:t>Blood</w:t>
          </w:r>
          <w:r>
            <w:rPr>
              <w:spacing w:val="-1"/>
            </w:rPr>
            <w:t xml:space="preserve"> </w:t>
          </w:r>
          <w:r>
            <w:t>Donor</w:t>
          </w:r>
          <w:r>
            <w:tab/>
          </w:r>
          <w:r>
            <w:t>25</w:t>
          </w:r>
        </w:p>
        <w:p>
          <w:pPr>
            <w:pStyle w:val="15"/>
            <w:numPr>
              <w:ilvl w:val="1"/>
              <w:numId w:val="1"/>
            </w:numPr>
            <w:tabs>
              <w:tab w:val="left" w:pos="1705"/>
              <w:tab w:val="left" w:pos="1706"/>
              <w:tab w:val="right" w:leader="dot" w:pos="8808"/>
            </w:tabs>
            <w:spacing w:before="40" w:after="0" w:line="240" w:lineRule="auto"/>
            <w:ind w:left="1706" w:right="0" w:hanging="720"/>
            <w:jc w:val="left"/>
          </w:pPr>
          <w:r>
            <w:t>Admin</w:t>
          </w:r>
          <w:r>
            <w:rPr>
              <w:spacing w:val="-1"/>
            </w:rPr>
            <w:t xml:space="preserve"> </w:t>
          </w:r>
          <w:r>
            <w:t>Page</w:t>
          </w:r>
          <w:r>
            <w:tab/>
          </w:r>
          <w:r>
            <w:t>28</w:t>
          </w:r>
        </w:p>
        <w:p>
          <w:pPr>
            <w:pStyle w:val="15"/>
            <w:numPr>
              <w:ilvl w:val="1"/>
              <w:numId w:val="1"/>
            </w:numPr>
            <w:tabs>
              <w:tab w:val="left" w:pos="1705"/>
              <w:tab w:val="left" w:pos="1706"/>
              <w:tab w:val="right" w:leader="dot" w:pos="8746"/>
            </w:tabs>
            <w:spacing w:before="38" w:after="0" w:line="240" w:lineRule="auto"/>
            <w:ind w:left="1706" w:right="0" w:hanging="720"/>
            <w:jc w:val="left"/>
          </w:pPr>
          <w:r>
            <w:t>CSS</w:t>
          </w:r>
          <w:r>
            <w:tab/>
          </w:r>
          <w:r>
            <w:t>30</w:t>
          </w:r>
        </w:p>
        <w:p>
          <w:pPr>
            <w:pStyle w:val="15"/>
            <w:numPr>
              <w:ilvl w:val="1"/>
              <w:numId w:val="1"/>
            </w:numPr>
            <w:tabs>
              <w:tab w:val="left" w:pos="1705"/>
              <w:tab w:val="left" w:pos="1706"/>
              <w:tab w:val="right" w:leader="dot" w:pos="8628"/>
            </w:tabs>
            <w:spacing w:before="37" w:after="0" w:line="240" w:lineRule="auto"/>
            <w:ind w:left="1706" w:right="0" w:hanging="720"/>
            <w:jc w:val="left"/>
          </w:pPr>
          <w:r>
            <w:t>JavaScript</w:t>
          </w:r>
          <w:r>
            <w:tab/>
          </w:r>
          <w:r>
            <w:t>35</w:t>
          </w:r>
        </w:p>
        <w:p>
          <w:pPr>
            <w:pStyle w:val="13"/>
            <w:numPr>
              <w:ilvl w:val="0"/>
              <w:numId w:val="1"/>
            </w:numPr>
            <w:tabs>
              <w:tab w:val="left" w:pos="986"/>
              <w:tab w:val="right" w:leader="dot" w:pos="9324"/>
            </w:tabs>
            <w:spacing w:before="852" w:after="0" w:line="240" w:lineRule="auto"/>
            <w:ind w:left="986" w:right="0" w:hanging="360"/>
            <w:jc w:val="left"/>
            <w:rPr>
              <w:b w:val="0"/>
            </w:rPr>
          </w:pPr>
          <w:r>
            <w:t>Tools and technologies</w:t>
          </w:r>
          <w:r>
            <w:tab/>
          </w:r>
          <w:r>
            <w:rPr>
              <w:b w:val="0"/>
            </w:rPr>
            <w:t>44</w:t>
          </w:r>
        </w:p>
        <w:p>
          <w:pPr>
            <w:pStyle w:val="13"/>
            <w:numPr>
              <w:ilvl w:val="0"/>
              <w:numId w:val="1"/>
            </w:numPr>
            <w:tabs>
              <w:tab w:val="left" w:pos="986"/>
              <w:tab w:val="right" w:leader="dot" w:pos="9448"/>
            </w:tabs>
            <w:spacing w:before="493" w:after="0" w:line="240" w:lineRule="auto"/>
            <w:ind w:left="986" w:right="0" w:hanging="360"/>
            <w:jc w:val="left"/>
          </w:pPr>
          <w:r>
            <w:t>Conclusion</w:t>
          </w:r>
          <w:r>
            <w:tab/>
          </w:r>
          <w:r>
            <w:t>45</w:t>
          </w:r>
        </w:p>
        <w:p>
          <w:pPr>
            <w:pStyle w:val="14"/>
            <w:numPr>
              <w:ilvl w:val="1"/>
              <w:numId w:val="1"/>
            </w:numPr>
            <w:tabs>
              <w:tab w:val="left" w:pos="1705"/>
              <w:tab w:val="left" w:pos="1706"/>
              <w:tab w:val="right" w:leader="dot" w:pos="9891"/>
            </w:tabs>
            <w:spacing w:before="35" w:after="0" w:line="240" w:lineRule="auto"/>
            <w:ind w:left="1706" w:right="0" w:hanging="720"/>
            <w:jc w:val="left"/>
          </w:pPr>
          <w:r>
            <w:t>Limitations and</w:t>
          </w:r>
          <w:r>
            <w:rPr>
              <w:spacing w:val="-5"/>
            </w:rPr>
            <w:t xml:space="preserve"> </w:t>
          </w:r>
          <w:r>
            <w:t>Future</w:t>
          </w:r>
          <w:r>
            <w:rPr>
              <w:spacing w:val="1"/>
            </w:rPr>
            <w:t xml:space="preserve"> </w:t>
          </w:r>
          <w:r>
            <w:t>Enhancements</w:t>
          </w:r>
          <w:r>
            <w:tab/>
          </w:r>
          <w:r>
            <w:t>45</w:t>
          </w:r>
        </w:p>
        <w:p>
          <w:pPr>
            <w:pStyle w:val="13"/>
            <w:numPr>
              <w:ilvl w:val="0"/>
              <w:numId w:val="1"/>
            </w:numPr>
            <w:tabs>
              <w:tab w:val="left" w:pos="986"/>
              <w:tab w:val="right" w:leader="dot" w:pos="9299"/>
            </w:tabs>
            <w:spacing w:before="816" w:after="0" w:line="240" w:lineRule="auto"/>
            <w:ind w:left="986" w:right="0" w:hanging="360"/>
            <w:jc w:val="left"/>
          </w:pPr>
          <w:r>
            <w:t>Bibliography</w:t>
          </w:r>
          <w:r>
            <w:tab/>
          </w:r>
          <w:r>
            <w:t>46</w:t>
          </w:r>
        </w:p>
      </w:sdtContent>
    </w:sdt>
    <w:p>
      <w:pPr>
        <w:spacing w:after="0" w:line="240" w:lineRule="auto"/>
        <w:jc w:val="left"/>
        <w:sectPr>
          <w:pgSz w:w="12240" w:h="15840"/>
          <w:pgMar w:top="1260" w:right="760" w:bottom="440" w:left="1160" w:header="610" w:footer="254" w:gutter="0"/>
          <w:pgNumType w:fmt="decimal"/>
          <w:cols w:space="720" w:num="1"/>
        </w:sectPr>
      </w:pPr>
    </w:p>
    <w:p>
      <w:pPr>
        <w:spacing w:before="90"/>
        <w:ind w:left="232" w:right="441" w:firstLine="0"/>
        <w:jc w:val="center"/>
        <w:rPr>
          <w:b/>
          <w:sz w:val="40"/>
        </w:rPr>
      </w:pPr>
      <w:r>
        <w:pict>
          <v:shape id="_x0000_s1032" o:spid="_x0000_s1032" style="position:absolute;left:0pt;margin-left:24.95pt;margin-top:24.9pt;height:742.15pt;width:562.2pt;mso-position-horizontal-relative:page;mso-position-vertical-relative:page;z-index:-251655168;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rPr>
          <w:b/>
          <w:sz w:val="40"/>
          <w:u w:val="thick"/>
        </w:rPr>
        <w:t>Introduction</w:t>
      </w:r>
    </w:p>
    <w:p>
      <w:pPr>
        <w:pStyle w:val="9"/>
        <w:rPr>
          <w:b/>
          <w:sz w:val="34"/>
        </w:rPr>
      </w:pPr>
    </w:p>
    <w:p>
      <w:pPr>
        <w:spacing w:before="241" w:line="256" w:lineRule="auto"/>
        <w:ind w:left="280" w:right="325" w:firstLine="717"/>
        <w:jc w:val="both"/>
        <w:rPr>
          <w:sz w:val="32"/>
        </w:rPr>
      </w:pPr>
      <w:r>
        <w:rPr>
          <w:sz w:val="32"/>
        </w:rPr>
        <w:t>A blood donation is a process whereby a person voluntarily has blood drawn to be used for future transfusions when in need at hospitals for treatment procedures that require them. Donation may be of whole blood (blood</w:t>
      </w:r>
      <w:r>
        <w:rPr>
          <w:spacing w:val="-17"/>
          <w:sz w:val="32"/>
        </w:rPr>
        <w:t xml:space="preserve"> </w:t>
      </w:r>
      <w:r>
        <w:rPr>
          <w:sz w:val="32"/>
        </w:rPr>
        <w:t>drawn</w:t>
      </w:r>
      <w:r>
        <w:rPr>
          <w:spacing w:val="-16"/>
          <w:sz w:val="32"/>
        </w:rPr>
        <w:t xml:space="preserve"> </w:t>
      </w:r>
      <w:r>
        <w:rPr>
          <w:sz w:val="32"/>
        </w:rPr>
        <w:t>directly</w:t>
      </w:r>
      <w:r>
        <w:rPr>
          <w:spacing w:val="-17"/>
          <w:sz w:val="32"/>
        </w:rPr>
        <w:t xml:space="preserve"> </w:t>
      </w:r>
      <w:r>
        <w:rPr>
          <w:sz w:val="32"/>
        </w:rPr>
        <w:t>from</w:t>
      </w:r>
      <w:r>
        <w:rPr>
          <w:spacing w:val="-18"/>
          <w:sz w:val="32"/>
        </w:rPr>
        <w:t xml:space="preserve"> </w:t>
      </w:r>
      <w:r>
        <w:rPr>
          <w:sz w:val="32"/>
        </w:rPr>
        <w:t>the</w:t>
      </w:r>
      <w:r>
        <w:rPr>
          <w:spacing w:val="-18"/>
          <w:sz w:val="32"/>
        </w:rPr>
        <w:t xml:space="preserve"> </w:t>
      </w:r>
      <w:r>
        <w:rPr>
          <w:sz w:val="32"/>
        </w:rPr>
        <w:t>body)</w:t>
      </w:r>
      <w:r>
        <w:rPr>
          <w:spacing w:val="-15"/>
          <w:sz w:val="32"/>
        </w:rPr>
        <w:t xml:space="preserve"> </w:t>
      </w:r>
      <w:r>
        <w:rPr>
          <w:sz w:val="32"/>
        </w:rPr>
        <w:t>or</w:t>
      </w:r>
      <w:r>
        <w:rPr>
          <w:spacing w:val="-18"/>
          <w:sz w:val="32"/>
        </w:rPr>
        <w:t xml:space="preserve"> </w:t>
      </w:r>
      <w:r>
        <w:rPr>
          <w:sz w:val="32"/>
        </w:rPr>
        <w:t>of</w:t>
      </w:r>
      <w:r>
        <w:rPr>
          <w:spacing w:val="-17"/>
          <w:sz w:val="32"/>
        </w:rPr>
        <w:t xml:space="preserve"> </w:t>
      </w:r>
      <w:r>
        <w:rPr>
          <w:sz w:val="32"/>
        </w:rPr>
        <w:t>specific</w:t>
      </w:r>
      <w:r>
        <w:rPr>
          <w:spacing w:val="-16"/>
          <w:sz w:val="32"/>
        </w:rPr>
        <w:t xml:space="preserve"> </w:t>
      </w:r>
      <w:r>
        <w:rPr>
          <w:sz w:val="32"/>
        </w:rPr>
        <w:t>components</w:t>
      </w:r>
      <w:r>
        <w:rPr>
          <w:spacing w:val="-16"/>
          <w:sz w:val="32"/>
        </w:rPr>
        <w:t xml:space="preserve"> </w:t>
      </w:r>
      <w:r>
        <w:rPr>
          <w:sz w:val="32"/>
        </w:rPr>
        <w:t>of</w:t>
      </w:r>
      <w:r>
        <w:rPr>
          <w:spacing w:val="-18"/>
          <w:sz w:val="32"/>
        </w:rPr>
        <w:t xml:space="preserve"> </w:t>
      </w:r>
      <w:r>
        <w:rPr>
          <w:sz w:val="32"/>
        </w:rPr>
        <w:t>the</w:t>
      </w:r>
      <w:r>
        <w:rPr>
          <w:spacing w:val="-17"/>
          <w:sz w:val="32"/>
        </w:rPr>
        <w:t xml:space="preserve"> </w:t>
      </w:r>
      <w:r>
        <w:rPr>
          <w:sz w:val="32"/>
        </w:rPr>
        <w:t>blood; such</w:t>
      </w:r>
      <w:r>
        <w:rPr>
          <w:spacing w:val="-14"/>
          <w:sz w:val="32"/>
        </w:rPr>
        <w:t xml:space="preserve"> </w:t>
      </w:r>
      <w:r>
        <w:rPr>
          <w:sz w:val="32"/>
        </w:rPr>
        <w:t>as</w:t>
      </w:r>
      <w:r>
        <w:rPr>
          <w:spacing w:val="-14"/>
          <w:sz w:val="32"/>
        </w:rPr>
        <w:t xml:space="preserve"> </w:t>
      </w:r>
      <w:r>
        <w:rPr>
          <w:sz w:val="32"/>
        </w:rPr>
        <w:t>red</w:t>
      </w:r>
      <w:r>
        <w:rPr>
          <w:spacing w:val="-13"/>
          <w:sz w:val="32"/>
        </w:rPr>
        <w:t xml:space="preserve"> </w:t>
      </w:r>
      <w:r>
        <w:rPr>
          <w:sz w:val="32"/>
        </w:rPr>
        <w:t>blood</w:t>
      </w:r>
      <w:r>
        <w:rPr>
          <w:spacing w:val="-14"/>
          <w:sz w:val="32"/>
        </w:rPr>
        <w:t xml:space="preserve"> </w:t>
      </w:r>
      <w:r>
        <w:rPr>
          <w:sz w:val="32"/>
        </w:rPr>
        <w:t>cells,</w:t>
      </w:r>
      <w:r>
        <w:rPr>
          <w:spacing w:val="-12"/>
          <w:sz w:val="32"/>
        </w:rPr>
        <w:t xml:space="preserve"> </w:t>
      </w:r>
      <w:r>
        <w:rPr>
          <w:sz w:val="32"/>
        </w:rPr>
        <w:t>white</w:t>
      </w:r>
      <w:r>
        <w:rPr>
          <w:spacing w:val="-14"/>
          <w:sz w:val="32"/>
        </w:rPr>
        <w:t xml:space="preserve"> </w:t>
      </w:r>
      <w:r>
        <w:rPr>
          <w:sz w:val="32"/>
        </w:rPr>
        <w:t>blood</w:t>
      </w:r>
      <w:r>
        <w:rPr>
          <w:spacing w:val="-14"/>
          <w:sz w:val="32"/>
        </w:rPr>
        <w:t xml:space="preserve"> </w:t>
      </w:r>
      <w:r>
        <w:rPr>
          <w:sz w:val="32"/>
        </w:rPr>
        <w:t>cells,</w:t>
      </w:r>
      <w:r>
        <w:rPr>
          <w:spacing w:val="-14"/>
          <w:sz w:val="32"/>
        </w:rPr>
        <w:t xml:space="preserve"> </w:t>
      </w:r>
      <w:r>
        <w:rPr>
          <w:sz w:val="32"/>
        </w:rPr>
        <w:t>plasma,</w:t>
      </w:r>
      <w:r>
        <w:rPr>
          <w:spacing w:val="-13"/>
          <w:sz w:val="32"/>
        </w:rPr>
        <w:t xml:space="preserve"> </w:t>
      </w:r>
      <w:r>
        <w:rPr>
          <w:sz w:val="32"/>
        </w:rPr>
        <w:t>and</w:t>
      </w:r>
      <w:r>
        <w:rPr>
          <w:spacing w:val="-14"/>
          <w:sz w:val="32"/>
        </w:rPr>
        <w:t xml:space="preserve"> </w:t>
      </w:r>
      <w:r>
        <w:rPr>
          <w:sz w:val="32"/>
        </w:rPr>
        <w:t>platelets.</w:t>
      </w:r>
      <w:r>
        <w:rPr>
          <w:spacing w:val="-14"/>
          <w:sz w:val="32"/>
        </w:rPr>
        <w:t xml:space="preserve"> </w:t>
      </w:r>
      <w:r>
        <w:rPr>
          <w:sz w:val="32"/>
        </w:rPr>
        <w:t>Blood</w:t>
      </w:r>
      <w:r>
        <w:rPr>
          <w:spacing w:val="-13"/>
          <w:sz w:val="32"/>
        </w:rPr>
        <w:t xml:space="preserve"> </w:t>
      </w:r>
      <w:r>
        <w:rPr>
          <w:sz w:val="32"/>
        </w:rPr>
        <w:t>banks often</w:t>
      </w:r>
      <w:r>
        <w:rPr>
          <w:spacing w:val="-16"/>
          <w:sz w:val="32"/>
        </w:rPr>
        <w:t xml:space="preserve"> </w:t>
      </w:r>
      <w:r>
        <w:rPr>
          <w:sz w:val="32"/>
        </w:rPr>
        <w:t>participate</w:t>
      </w:r>
      <w:r>
        <w:rPr>
          <w:spacing w:val="-15"/>
          <w:sz w:val="32"/>
        </w:rPr>
        <w:t xml:space="preserve"> </w:t>
      </w:r>
      <w:r>
        <w:rPr>
          <w:sz w:val="32"/>
        </w:rPr>
        <w:t>in</w:t>
      </w:r>
      <w:r>
        <w:rPr>
          <w:spacing w:val="-14"/>
          <w:sz w:val="32"/>
        </w:rPr>
        <w:t xml:space="preserve"> </w:t>
      </w:r>
      <w:r>
        <w:rPr>
          <w:sz w:val="32"/>
        </w:rPr>
        <w:t>the</w:t>
      </w:r>
      <w:r>
        <w:rPr>
          <w:spacing w:val="-15"/>
          <w:sz w:val="32"/>
        </w:rPr>
        <w:t xml:space="preserve"> </w:t>
      </w:r>
      <w:r>
        <w:rPr>
          <w:sz w:val="32"/>
        </w:rPr>
        <w:t>process</w:t>
      </w:r>
      <w:r>
        <w:rPr>
          <w:spacing w:val="-14"/>
          <w:sz w:val="32"/>
        </w:rPr>
        <w:t xml:space="preserve"> </w:t>
      </w:r>
      <w:r>
        <w:rPr>
          <w:sz w:val="32"/>
        </w:rPr>
        <w:t>of</w:t>
      </w:r>
      <w:r>
        <w:rPr>
          <w:spacing w:val="-16"/>
          <w:sz w:val="32"/>
        </w:rPr>
        <w:t xml:space="preserve"> </w:t>
      </w:r>
      <w:r>
        <w:rPr>
          <w:sz w:val="32"/>
        </w:rPr>
        <w:t>collecting</w:t>
      </w:r>
      <w:r>
        <w:rPr>
          <w:spacing w:val="-14"/>
          <w:sz w:val="32"/>
        </w:rPr>
        <w:t xml:space="preserve"> </w:t>
      </w:r>
      <w:r>
        <w:rPr>
          <w:sz w:val="32"/>
        </w:rPr>
        <w:t>blood</w:t>
      </w:r>
      <w:r>
        <w:rPr>
          <w:spacing w:val="-14"/>
          <w:sz w:val="32"/>
        </w:rPr>
        <w:t xml:space="preserve"> </w:t>
      </w:r>
      <w:r>
        <w:rPr>
          <w:sz w:val="32"/>
        </w:rPr>
        <w:t>and</w:t>
      </w:r>
      <w:r>
        <w:rPr>
          <w:spacing w:val="-14"/>
          <w:sz w:val="32"/>
        </w:rPr>
        <w:t xml:space="preserve"> </w:t>
      </w:r>
      <w:r>
        <w:rPr>
          <w:sz w:val="32"/>
        </w:rPr>
        <w:t>other</w:t>
      </w:r>
      <w:r>
        <w:rPr>
          <w:spacing w:val="-16"/>
          <w:sz w:val="32"/>
        </w:rPr>
        <w:t xml:space="preserve"> </w:t>
      </w:r>
      <w:r>
        <w:rPr>
          <w:sz w:val="32"/>
        </w:rPr>
        <w:t>procedures</w:t>
      </w:r>
      <w:r>
        <w:rPr>
          <w:spacing w:val="-15"/>
          <w:sz w:val="32"/>
        </w:rPr>
        <w:t xml:space="preserve"> </w:t>
      </w:r>
      <w:r>
        <w:rPr>
          <w:sz w:val="32"/>
        </w:rPr>
        <w:t>such as managing stocks, approving blood requests, and updating donation information.</w:t>
      </w:r>
    </w:p>
    <w:p>
      <w:pPr>
        <w:pStyle w:val="9"/>
        <w:spacing w:before="6"/>
        <w:rPr>
          <w:sz w:val="27"/>
        </w:rPr>
      </w:pPr>
    </w:p>
    <w:p>
      <w:pPr>
        <w:spacing w:before="0" w:line="256" w:lineRule="auto"/>
        <w:ind w:left="280" w:right="329" w:firstLine="717"/>
        <w:jc w:val="both"/>
        <w:rPr>
          <w:sz w:val="32"/>
        </w:rPr>
      </w:pPr>
      <w:r>
        <w:rPr>
          <w:sz w:val="32"/>
        </w:rPr>
        <w:t>BLOOD-ONE is a software application to maintain day today transactions in a blood bank. This software help to register all the donors, Blood collection details, blood issued details etc.d.</w:t>
      </w:r>
    </w:p>
    <w:p>
      <w:pPr>
        <w:pStyle w:val="9"/>
        <w:rPr>
          <w:sz w:val="34"/>
        </w:rPr>
      </w:pPr>
    </w:p>
    <w:p>
      <w:pPr>
        <w:pStyle w:val="9"/>
        <w:spacing w:before="11"/>
        <w:rPr>
          <w:sz w:val="48"/>
        </w:rPr>
      </w:pPr>
    </w:p>
    <w:p>
      <w:pPr>
        <w:spacing w:before="0"/>
        <w:ind w:left="280" w:right="0" w:firstLine="0"/>
        <w:jc w:val="left"/>
        <w:rPr>
          <w:b/>
          <w:sz w:val="36"/>
        </w:rPr>
      </w:pPr>
      <w:r>
        <w:rPr>
          <w:b/>
          <w:sz w:val="36"/>
        </w:rPr>
        <w:t>Project modules:</w:t>
      </w:r>
    </w:p>
    <w:p>
      <w:pPr>
        <w:pStyle w:val="9"/>
        <w:spacing w:before="36"/>
        <w:ind w:left="105"/>
        <w:jc w:val="both"/>
      </w:pPr>
      <w:r>
        <w:t>The following are the modules for the OneBlood</w:t>
      </w:r>
    </w:p>
    <w:p>
      <w:pPr>
        <w:pStyle w:val="4"/>
        <w:numPr>
          <w:ilvl w:val="0"/>
          <w:numId w:val="2"/>
        </w:numPr>
        <w:tabs>
          <w:tab w:val="left" w:pos="900"/>
        </w:tabs>
        <w:spacing w:before="175" w:after="0" w:line="240" w:lineRule="auto"/>
        <w:ind w:left="899" w:right="0" w:hanging="421"/>
        <w:jc w:val="left"/>
      </w:pPr>
      <w:r>
        <w:t>Blood</w:t>
      </w:r>
      <w:r>
        <w:rPr>
          <w:spacing w:val="-2"/>
        </w:rPr>
        <w:t xml:space="preserve"> </w:t>
      </w:r>
      <w:r>
        <w:t>Request:</w:t>
      </w:r>
    </w:p>
    <w:p>
      <w:pPr>
        <w:pStyle w:val="9"/>
        <w:spacing w:before="89" w:line="357" w:lineRule="auto"/>
        <w:ind w:left="114" w:right="573" w:hanging="10"/>
        <w:jc w:val="both"/>
      </w:pPr>
      <w:r>
        <w:t>This entity is used to store the information of Requestor who are Requesting for blood.Once the registration process done admin verifies the details and provides the available blood details The attributes of this entity is listed below</w:t>
      </w:r>
    </w:p>
    <w:p>
      <w:pPr>
        <w:pStyle w:val="17"/>
        <w:numPr>
          <w:ilvl w:val="0"/>
          <w:numId w:val="2"/>
        </w:numPr>
        <w:tabs>
          <w:tab w:val="left" w:pos="900"/>
        </w:tabs>
        <w:spacing w:before="52" w:after="0" w:line="240" w:lineRule="auto"/>
        <w:ind w:left="899" w:right="0" w:hanging="421"/>
        <w:jc w:val="left"/>
        <w:rPr>
          <w:sz w:val="24"/>
        </w:rPr>
      </w:pPr>
      <w:r>
        <w:rPr>
          <w:sz w:val="24"/>
        </w:rPr>
        <w:t>Name</w:t>
      </w:r>
    </w:p>
    <w:p>
      <w:pPr>
        <w:pStyle w:val="17"/>
        <w:numPr>
          <w:ilvl w:val="0"/>
          <w:numId w:val="2"/>
        </w:numPr>
        <w:tabs>
          <w:tab w:val="left" w:pos="900"/>
        </w:tabs>
        <w:spacing w:before="173" w:after="0" w:line="240" w:lineRule="auto"/>
        <w:ind w:left="899" w:right="0" w:hanging="421"/>
        <w:jc w:val="left"/>
        <w:rPr>
          <w:sz w:val="24"/>
        </w:rPr>
      </w:pPr>
      <w:r>
        <w:rPr>
          <w:sz w:val="24"/>
        </w:rPr>
        <w:t>Age</w:t>
      </w:r>
    </w:p>
    <w:p>
      <w:pPr>
        <w:pStyle w:val="17"/>
        <w:numPr>
          <w:ilvl w:val="0"/>
          <w:numId w:val="2"/>
        </w:numPr>
        <w:tabs>
          <w:tab w:val="left" w:pos="900"/>
        </w:tabs>
        <w:spacing w:before="165" w:after="0" w:line="240" w:lineRule="auto"/>
        <w:ind w:left="899" w:right="0" w:hanging="421"/>
        <w:jc w:val="left"/>
        <w:rPr>
          <w:sz w:val="24"/>
        </w:rPr>
      </w:pPr>
      <w:r>
        <w:rPr>
          <w:sz w:val="24"/>
        </w:rPr>
        <w:t>Phone</w:t>
      </w:r>
      <w:r>
        <w:rPr>
          <w:spacing w:val="-1"/>
          <w:sz w:val="24"/>
        </w:rPr>
        <w:t xml:space="preserve"> </w:t>
      </w:r>
      <w:r>
        <w:rPr>
          <w:sz w:val="24"/>
        </w:rPr>
        <w:t>number</w:t>
      </w:r>
    </w:p>
    <w:p>
      <w:pPr>
        <w:pStyle w:val="17"/>
        <w:numPr>
          <w:ilvl w:val="0"/>
          <w:numId w:val="2"/>
        </w:numPr>
        <w:tabs>
          <w:tab w:val="left" w:pos="900"/>
        </w:tabs>
        <w:spacing w:before="168" w:after="0" w:line="240" w:lineRule="auto"/>
        <w:ind w:left="899" w:right="0" w:hanging="421"/>
        <w:jc w:val="left"/>
        <w:rPr>
          <w:sz w:val="24"/>
        </w:rPr>
      </w:pPr>
      <w:r>
        <w:rPr>
          <w:sz w:val="24"/>
        </w:rPr>
        <w:t>Blood Group</w:t>
      </w:r>
    </w:p>
    <w:p>
      <w:pPr>
        <w:pStyle w:val="17"/>
        <w:numPr>
          <w:ilvl w:val="0"/>
          <w:numId w:val="2"/>
        </w:numPr>
        <w:tabs>
          <w:tab w:val="left" w:pos="900"/>
        </w:tabs>
        <w:spacing w:before="167" w:after="0" w:line="240" w:lineRule="auto"/>
        <w:ind w:left="899" w:right="0" w:hanging="421"/>
        <w:jc w:val="left"/>
        <w:rPr>
          <w:sz w:val="24"/>
        </w:rPr>
      </w:pPr>
      <w:r>
        <w:rPr>
          <w:sz w:val="24"/>
        </w:rPr>
        <w:t>Gender</w:t>
      </w:r>
    </w:p>
    <w:p>
      <w:pPr>
        <w:pStyle w:val="17"/>
        <w:numPr>
          <w:ilvl w:val="0"/>
          <w:numId w:val="2"/>
        </w:numPr>
        <w:tabs>
          <w:tab w:val="left" w:pos="900"/>
        </w:tabs>
        <w:spacing w:before="168" w:after="0" w:line="240" w:lineRule="auto"/>
        <w:ind w:left="899" w:right="0" w:hanging="421"/>
        <w:jc w:val="left"/>
        <w:rPr>
          <w:sz w:val="24"/>
        </w:rPr>
      </w:pPr>
      <w:r>
        <w:rPr>
          <w:sz w:val="24"/>
        </w:rPr>
        <w:t>Email</w:t>
      </w:r>
      <w:r>
        <w:rPr>
          <w:spacing w:val="-1"/>
          <w:sz w:val="24"/>
        </w:rPr>
        <w:t xml:space="preserve"> </w:t>
      </w:r>
      <w:r>
        <w:rPr>
          <w:sz w:val="24"/>
        </w:rPr>
        <w:t>Id</w:t>
      </w:r>
    </w:p>
    <w:p>
      <w:pPr>
        <w:spacing w:after="0" w:line="240" w:lineRule="auto"/>
        <w:jc w:val="left"/>
        <w:rPr>
          <w:sz w:val="24"/>
        </w:rPr>
        <w:sectPr>
          <w:pgSz w:w="12240" w:h="15840"/>
          <w:pgMar w:top="1260" w:right="760" w:bottom="440" w:left="1160" w:header="610" w:footer="254" w:gutter="0"/>
          <w:pgNumType w:fmt="decimal"/>
          <w:cols w:space="720" w:num="1"/>
        </w:sectPr>
      </w:pPr>
    </w:p>
    <w:p>
      <w:pPr>
        <w:pStyle w:val="4"/>
        <w:numPr>
          <w:ilvl w:val="0"/>
          <w:numId w:val="2"/>
        </w:numPr>
        <w:tabs>
          <w:tab w:val="left" w:pos="900"/>
        </w:tabs>
        <w:spacing w:before="135" w:after="0" w:line="240" w:lineRule="auto"/>
        <w:ind w:left="899" w:right="0" w:hanging="421"/>
        <w:jc w:val="left"/>
        <w:rPr>
          <w:b w:val="0"/>
        </w:rPr>
      </w:pPr>
      <w:r>
        <w:pict>
          <v:shape id="_x0000_s1033" o:spid="_x0000_s1033" style="position:absolute;left:0pt;margin-left:24.95pt;margin-top:24.9pt;height:742.15pt;width:562.2pt;mso-position-horizontal-relative:page;mso-position-vertical-relative:page;z-index:-251655168;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Blood</w:t>
      </w:r>
      <w:r>
        <w:rPr>
          <w:spacing w:val="-2"/>
        </w:rPr>
        <w:t xml:space="preserve"> </w:t>
      </w:r>
      <w:r>
        <w:t>Donation</w:t>
      </w:r>
      <w:r>
        <w:rPr>
          <w:b w:val="0"/>
        </w:rPr>
        <w:t>:</w:t>
      </w:r>
    </w:p>
    <w:p>
      <w:pPr>
        <w:pStyle w:val="9"/>
        <w:spacing w:before="22" w:line="247" w:lineRule="auto"/>
        <w:ind w:left="114" w:right="107" w:hanging="10"/>
        <w:jc w:val="both"/>
      </w:pPr>
      <w:r>
        <w:t>The donor connects with the customer for blood donation. Here the customer uses the blood request</w:t>
      </w:r>
      <w:r>
        <w:rPr>
          <w:spacing w:val="-17"/>
        </w:rPr>
        <w:t xml:space="preserve"> </w:t>
      </w:r>
      <w:r>
        <w:t>form in order to find for a potential</w:t>
      </w:r>
      <w:r>
        <w:rPr>
          <w:spacing w:val="-1"/>
        </w:rPr>
        <w:t xml:space="preserve"> </w:t>
      </w:r>
      <w:r>
        <w:t>donor.</w:t>
      </w:r>
    </w:p>
    <w:p>
      <w:pPr>
        <w:pStyle w:val="9"/>
        <w:spacing w:before="18" w:line="357" w:lineRule="auto"/>
        <w:ind w:left="489" w:right="566" w:hanging="10"/>
        <w:jc w:val="both"/>
      </w:pPr>
      <w:r>
        <w:t>Here, this module is used to store the information of Donor who are Registering for blood donation. Once the registration process done admin verifies the details and can contact them to visit and donate the blood.</w:t>
      </w:r>
    </w:p>
    <w:p>
      <w:pPr>
        <w:pStyle w:val="9"/>
        <w:spacing w:before="2"/>
        <w:ind w:left="405"/>
        <w:jc w:val="both"/>
      </w:pPr>
      <w:r>
        <w:t>The attributes of this entity is listed below:</w:t>
      </w:r>
    </w:p>
    <w:p>
      <w:pPr>
        <w:pStyle w:val="17"/>
        <w:numPr>
          <w:ilvl w:val="0"/>
          <w:numId w:val="2"/>
        </w:numPr>
        <w:tabs>
          <w:tab w:val="left" w:pos="900"/>
        </w:tabs>
        <w:spacing w:before="193" w:after="0" w:line="240" w:lineRule="auto"/>
        <w:ind w:left="899" w:right="0" w:hanging="421"/>
        <w:jc w:val="left"/>
        <w:rPr>
          <w:sz w:val="24"/>
        </w:rPr>
      </w:pPr>
      <w:r>
        <w:rPr>
          <w:sz w:val="24"/>
        </w:rPr>
        <w:t>Name</w:t>
      </w:r>
    </w:p>
    <w:p>
      <w:pPr>
        <w:pStyle w:val="17"/>
        <w:numPr>
          <w:ilvl w:val="0"/>
          <w:numId w:val="2"/>
        </w:numPr>
        <w:tabs>
          <w:tab w:val="left" w:pos="900"/>
        </w:tabs>
        <w:spacing w:before="168" w:after="0" w:line="240" w:lineRule="auto"/>
        <w:ind w:left="899" w:right="0" w:hanging="421"/>
        <w:jc w:val="left"/>
        <w:rPr>
          <w:sz w:val="24"/>
        </w:rPr>
      </w:pPr>
      <w:r>
        <w:rPr>
          <w:sz w:val="24"/>
        </w:rPr>
        <w:t>Email</w:t>
      </w:r>
      <w:r>
        <w:rPr>
          <w:spacing w:val="-1"/>
          <w:sz w:val="24"/>
        </w:rPr>
        <w:t xml:space="preserve"> </w:t>
      </w:r>
      <w:r>
        <w:rPr>
          <w:sz w:val="24"/>
        </w:rPr>
        <w:t>Id</w:t>
      </w:r>
    </w:p>
    <w:p>
      <w:pPr>
        <w:pStyle w:val="17"/>
        <w:numPr>
          <w:ilvl w:val="0"/>
          <w:numId w:val="2"/>
        </w:numPr>
        <w:tabs>
          <w:tab w:val="left" w:pos="900"/>
        </w:tabs>
        <w:spacing w:before="168" w:after="0" w:line="240" w:lineRule="auto"/>
        <w:ind w:left="899" w:right="0" w:hanging="421"/>
        <w:jc w:val="left"/>
        <w:rPr>
          <w:sz w:val="24"/>
        </w:rPr>
      </w:pPr>
      <w:r>
        <w:rPr>
          <w:sz w:val="24"/>
        </w:rPr>
        <w:t>Contact</w:t>
      </w:r>
      <w:r>
        <w:rPr>
          <w:spacing w:val="-1"/>
          <w:sz w:val="24"/>
        </w:rPr>
        <w:t xml:space="preserve"> </w:t>
      </w:r>
      <w:r>
        <w:rPr>
          <w:sz w:val="24"/>
        </w:rPr>
        <w:t>Number</w:t>
      </w:r>
    </w:p>
    <w:p>
      <w:pPr>
        <w:pStyle w:val="17"/>
        <w:numPr>
          <w:ilvl w:val="0"/>
          <w:numId w:val="2"/>
        </w:numPr>
        <w:tabs>
          <w:tab w:val="left" w:pos="900"/>
        </w:tabs>
        <w:spacing w:before="165" w:after="0" w:line="240" w:lineRule="auto"/>
        <w:ind w:left="899" w:right="0" w:hanging="421"/>
        <w:jc w:val="left"/>
        <w:rPr>
          <w:sz w:val="24"/>
        </w:rPr>
      </w:pPr>
      <w:r>
        <w:rPr>
          <w:sz w:val="24"/>
        </w:rPr>
        <w:t>Blood group</w:t>
      </w:r>
    </w:p>
    <w:p>
      <w:pPr>
        <w:pStyle w:val="17"/>
        <w:numPr>
          <w:ilvl w:val="0"/>
          <w:numId w:val="2"/>
        </w:numPr>
        <w:tabs>
          <w:tab w:val="left" w:pos="900"/>
        </w:tabs>
        <w:spacing w:before="170" w:after="0" w:line="240" w:lineRule="auto"/>
        <w:ind w:left="899" w:right="0" w:hanging="421"/>
        <w:jc w:val="left"/>
        <w:rPr>
          <w:sz w:val="24"/>
        </w:rPr>
      </w:pPr>
      <w:r>
        <w:rPr>
          <w:sz w:val="24"/>
        </w:rPr>
        <w:t>Height</w:t>
      </w:r>
    </w:p>
    <w:p>
      <w:pPr>
        <w:pStyle w:val="17"/>
        <w:numPr>
          <w:ilvl w:val="0"/>
          <w:numId w:val="2"/>
        </w:numPr>
        <w:tabs>
          <w:tab w:val="left" w:pos="900"/>
        </w:tabs>
        <w:spacing w:before="167" w:after="0" w:line="240" w:lineRule="auto"/>
        <w:ind w:left="899" w:right="0" w:hanging="421"/>
        <w:jc w:val="left"/>
        <w:rPr>
          <w:sz w:val="24"/>
        </w:rPr>
      </w:pPr>
      <w:r>
        <w:rPr>
          <w:sz w:val="24"/>
        </w:rPr>
        <w:t>Weight</w:t>
      </w:r>
    </w:p>
    <w:p>
      <w:pPr>
        <w:pStyle w:val="17"/>
        <w:numPr>
          <w:ilvl w:val="0"/>
          <w:numId w:val="2"/>
        </w:numPr>
        <w:tabs>
          <w:tab w:val="left" w:pos="900"/>
        </w:tabs>
        <w:spacing w:before="168" w:after="0" w:line="240" w:lineRule="auto"/>
        <w:ind w:left="899" w:right="0" w:hanging="421"/>
        <w:jc w:val="left"/>
        <w:rPr>
          <w:sz w:val="24"/>
        </w:rPr>
      </w:pPr>
      <w:r>
        <w:rPr>
          <w:sz w:val="24"/>
        </w:rPr>
        <w:t>Gender</w:t>
      </w:r>
    </w:p>
    <w:p>
      <w:pPr>
        <w:pStyle w:val="9"/>
        <w:rPr>
          <w:sz w:val="42"/>
        </w:rPr>
      </w:pPr>
    </w:p>
    <w:p>
      <w:pPr>
        <w:pStyle w:val="9"/>
        <w:rPr>
          <w:sz w:val="33"/>
        </w:rPr>
      </w:pPr>
    </w:p>
    <w:p>
      <w:pPr>
        <w:pStyle w:val="4"/>
        <w:numPr>
          <w:ilvl w:val="0"/>
          <w:numId w:val="2"/>
        </w:numPr>
        <w:tabs>
          <w:tab w:val="left" w:pos="900"/>
        </w:tabs>
        <w:spacing w:before="0" w:after="0" w:line="240" w:lineRule="auto"/>
        <w:ind w:left="899" w:right="0" w:hanging="421"/>
        <w:jc w:val="left"/>
        <w:rPr>
          <w:b w:val="0"/>
          <w:sz w:val="24"/>
        </w:rPr>
      </w:pPr>
      <w:r>
        <w:t>Admin</w:t>
      </w:r>
      <w:r>
        <w:rPr>
          <w:spacing w:val="-2"/>
        </w:rPr>
        <w:t xml:space="preserve"> </w:t>
      </w:r>
      <w:r>
        <w:t>Module</w:t>
      </w:r>
      <w:r>
        <w:rPr>
          <w:b w:val="0"/>
          <w:sz w:val="24"/>
        </w:rPr>
        <w:t>:</w:t>
      </w:r>
    </w:p>
    <w:p>
      <w:pPr>
        <w:pStyle w:val="9"/>
        <w:spacing w:before="22" w:line="247" w:lineRule="auto"/>
        <w:ind w:left="114" w:right="1278" w:firstLine="50"/>
      </w:pPr>
      <w:r>
        <w:t>Here the admin manages and maintains the blood request and blood donation and all the sub modules.</w:t>
      </w:r>
    </w:p>
    <w:p>
      <w:pPr>
        <w:pStyle w:val="9"/>
        <w:spacing w:before="17" w:line="247" w:lineRule="auto"/>
        <w:ind w:left="114" w:right="2024" w:hanging="10"/>
      </w:pPr>
      <w:r>
        <w:t>Admin can see the List of Donor, can add Donor, see the list Approve Blood request. The sub modules under this are:</w:t>
      </w:r>
    </w:p>
    <w:p>
      <w:pPr>
        <w:pStyle w:val="6"/>
        <w:numPr>
          <w:ilvl w:val="0"/>
          <w:numId w:val="3"/>
        </w:numPr>
        <w:tabs>
          <w:tab w:val="left" w:pos="346"/>
        </w:tabs>
        <w:spacing w:before="17" w:after="0" w:line="240" w:lineRule="auto"/>
        <w:ind w:left="345" w:right="0" w:hanging="227"/>
        <w:jc w:val="left"/>
        <w:rPr>
          <w:sz w:val="22"/>
        </w:rPr>
      </w:pPr>
      <w:r>
        <w:t>Add</w:t>
      </w:r>
      <w:r>
        <w:rPr>
          <w:spacing w:val="1"/>
        </w:rPr>
        <w:t xml:space="preserve"> </w:t>
      </w:r>
      <w:r>
        <w:t>Donor:</w:t>
      </w:r>
    </w:p>
    <w:p>
      <w:pPr>
        <w:pStyle w:val="9"/>
        <w:spacing w:before="22" w:line="247" w:lineRule="auto"/>
        <w:ind w:left="114" w:right="1130" w:firstLine="724"/>
      </w:pPr>
      <w:r>
        <w:t>Admin can add the donors to his main module by getting the donor list in “See Donor” section.</w:t>
      </w:r>
    </w:p>
    <w:p>
      <w:pPr>
        <w:pStyle w:val="6"/>
        <w:numPr>
          <w:ilvl w:val="0"/>
          <w:numId w:val="3"/>
        </w:numPr>
        <w:tabs>
          <w:tab w:val="left" w:pos="346"/>
        </w:tabs>
        <w:spacing w:before="17" w:after="0" w:line="240" w:lineRule="auto"/>
        <w:ind w:left="345" w:right="0" w:hanging="227"/>
        <w:jc w:val="left"/>
        <w:rPr>
          <w:sz w:val="22"/>
        </w:rPr>
      </w:pPr>
      <w:r>
        <w:t>List of</w:t>
      </w:r>
      <w:r>
        <w:rPr>
          <w:spacing w:val="-1"/>
        </w:rPr>
        <w:t xml:space="preserve"> </w:t>
      </w:r>
      <w:r>
        <w:t>Donor:</w:t>
      </w:r>
    </w:p>
    <w:p>
      <w:pPr>
        <w:pStyle w:val="9"/>
        <w:spacing w:before="21"/>
        <w:ind w:left="839"/>
      </w:pPr>
      <w:r>
        <w:t>Here, Admin can see the list of donors who has registered through this website.</w:t>
      </w:r>
    </w:p>
    <w:p>
      <w:pPr>
        <w:pStyle w:val="6"/>
        <w:numPr>
          <w:ilvl w:val="0"/>
          <w:numId w:val="3"/>
        </w:numPr>
        <w:tabs>
          <w:tab w:val="left" w:pos="346"/>
        </w:tabs>
        <w:spacing w:before="25" w:after="0" w:line="240" w:lineRule="auto"/>
        <w:ind w:left="345" w:right="0" w:hanging="227"/>
        <w:jc w:val="left"/>
        <w:rPr>
          <w:sz w:val="22"/>
        </w:rPr>
      </w:pPr>
      <w:r>
        <w:t>Manage</w:t>
      </w:r>
      <w:r>
        <w:rPr>
          <w:spacing w:val="-2"/>
        </w:rPr>
        <w:t xml:space="preserve"> </w:t>
      </w:r>
      <w:r>
        <w:t>Stock:</w:t>
      </w:r>
    </w:p>
    <w:p>
      <w:pPr>
        <w:pStyle w:val="9"/>
        <w:spacing w:before="22" w:line="247" w:lineRule="auto"/>
        <w:ind w:left="114" w:right="684" w:firstLine="724"/>
      </w:pPr>
      <w:r>
        <w:t>Here, Admin manages the stocks of blood. If there is any shortage of any one kind of blood then, admin will raise the stock volume</w:t>
      </w:r>
    </w:p>
    <w:p>
      <w:pPr>
        <w:pStyle w:val="6"/>
        <w:numPr>
          <w:ilvl w:val="0"/>
          <w:numId w:val="3"/>
        </w:numPr>
        <w:tabs>
          <w:tab w:val="left" w:pos="334"/>
        </w:tabs>
        <w:spacing w:before="17" w:after="0" w:line="240" w:lineRule="auto"/>
        <w:ind w:left="333" w:right="0" w:hanging="229"/>
        <w:jc w:val="left"/>
        <w:rPr>
          <w:b w:val="0"/>
          <w:sz w:val="22"/>
        </w:rPr>
      </w:pPr>
      <w:r>
        <w:t>Blood</w:t>
      </w:r>
      <w:r>
        <w:rPr>
          <w:spacing w:val="-1"/>
        </w:rPr>
        <w:t xml:space="preserve"> </w:t>
      </w:r>
      <w:r>
        <w:t>Request</w:t>
      </w:r>
      <w:r>
        <w:rPr>
          <w:b w:val="0"/>
        </w:rPr>
        <w:t>:</w:t>
      </w:r>
    </w:p>
    <w:p>
      <w:pPr>
        <w:pStyle w:val="9"/>
        <w:spacing w:before="24"/>
        <w:ind w:left="837"/>
      </w:pPr>
      <w:r>
        <w:t>In this section, Admin watches the request forms sent by the request makers.</w:t>
      </w:r>
    </w:p>
    <w:p>
      <w:pPr>
        <w:pStyle w:val="6"/>
        <w:numPr>
          <w:ilvl w:val="0"/>
          <w:numId w:val="3"/>
        </w:numPr>
        <w:tabs>
          <w:tab w:val="left" w:pos="396"/>
        </w:tabs>
        <w:spacing w:before="75" w:after="0" w:line="240" w:lineRule="auto"/>
        <w:ind w:left="395" w:right="0" w:hanging="291"/>
        <w:jc w:val="left"/>
        <w:rPr>
          <w:b w:val="0"/>
          <w:sz w:val="28"/>
        </w:rPr>
      </w:pPr>
      <w:r>
        <w:t>Approving of blood</w:t>
      </w:r>
      <w:r>
        <w:rPr>
          <w:spacing w:val="-1"/>
        </w:rPr>
        <w:t xml:space="preserve"> </w:t>
      </w:r>
      <w:r>
        <w:t>request</w:t>
      </w:r>
      <w:r>
        <w:rPr>
          <w:b w:val="0"/>
        </w:rPr>
        <w:t>:</w:t>
      </w:r>
    </w:p>
    <w:p>
      <w:pPr>
        <w:pStyle w:val="9"/>
        <w:spacing w:before="25"/>
        <w:ind w:left="870"/>
      </w:pPr>
      <w:r>
        <w:t>Here, Admin can approve or rejects the blood requests that has raised by request makers.</w:t>
      </w:r>
    </w:p>
    <w:p>
      <w:pPr>
        <w:spacing w:after="0"/>
        <w:sectPr>
          <w:pgSz w:w="12240" w:h="15840"/>
          <w:pgMar w:top="1260" w:right="760" w:bottom="440" w:left="1160" w:header="610" w:footer="254" w:gutter="0"/>
          <w:pgNumType w:fmt="decimal"/>
          <w:cols w:space="720" w:num="1"/>
        </w:sectPr>
      </w:pPr>
    </w:p>
    <w:p>
      <w:pPr>
        <w:pStyle w:val="2"/>
        <w:ind w:right="332"/>
      </w:pPr>
      <w:r>
        <w:pict>
          <v:shape id="_x0000_s1034" o:spid="_x0000_s1034" style="position:absolute;left:0pt;margin-left:24.95pt;margin-top:24.9pt;height:742.15pt;width:562.2pt;mso-position-horizontal-relative:page;mso-position-vertical-relative:page;z-index:-251654144;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CODE IMPLIMENTATION</w:t>
      </w:r>
    </w:p>
    <w:p>
      <w:pPr>
        <w:pStyle w:val="4"/>
        <w:spacing w:before="32"/>
        <w:ind w:left="280"/>
      </w:pPr>
      <w:r>
        <w:t>Home Page :</w:t>
      </w:r>
    </w:p>
    <w:p>
      <w:pPr>
        <w:pStyle w:val="9"/>
        <w:spacing w:before="8"/>
        <w:rPr>
          <w:b/>
          <w:sz w:val="28"/>
        </w:rPr>
      </w:pPr>
    </w:p>
    <w:p>
      <w:pPr>
        <w:pStyle w:val="9"/>
        <w:spacing w:before="1"/>
        <w:ind w:left="105"/>
      </w:pPr>
      <w:r>
        <w:t>&lt;!DOCTYPE html&gt;</w:t>
      </w:r>
    </w:p>
    <w:p>
      <w:pPr>
        <w:pStyle w:val="9"/>
        <w:spacing w:before="21"/>
        <w:ind w:left="105"/>
      </w:pPr>
      <w:r>
        <w:t>&lt;html lang="en"&gt;</w:t>
      </w:r>
    </w:p>
    <w:p>
      <w:pPr>
        <w:pStyle w:val="9"/>
        <w:spacing w:before="2"/>
        <w:rPr>
          <w:sz w:val="20"/>
        </w:rPr>
      </w:pPr>
    </w:p>
    <w:p>
      <w:pPr>
        <w:pStyle w:val="9"/>
        <w:spacing w:before="90"/>
        <w:ind w:left="105"/>
      </w:pPr>
      <w:r>
        <w:t>&lt;head&gt;</w:t>
      </w:r>
    </w:p>
    <w:p>
      <w:pPr>
        <w:pStyle w:val="9"/>
        <w:spacing w:before="24"/>
        <w:ind w:left="345"/>
      </w:pPr>
      <w:r>
        <w:t>&lt;meta charset="UTF-8"&gt;</w:t>
      </w:r>
    </w:p>
    <w:p>
      <w:pPr>
        <w:pStyle w:val="9"/>
        <w:spacing w:before="24"/>
        <w:ind w:left="345"/>
      </w:pPr>
      <w:r>
        <w:t>&lt;meta name="viewport" content="width=device-width, initial-scale=1.0"&gt;</w:t>
      </w:r>
    </w:p>
    <w:p>
      <w:pPr>
        <w:pStyle w:val="9"/>
        <w:spacing w:before="22"/>
        <w:ind w:left="345"/>
      </w:pPr>
      <w:r>
        <w:t>&lt;meta http-equiv="X-UA-Compatible" content="ie=edge"&gt;</w:t>
      </w:r>
    </w:p>
    <w:p>
      <w:pPr>
        <w:pStyle w:val="9"/>
        <w:spacing w:before="24"/>
        <w:ind w:left="345"/>
      </w:pPr>
      <w:r>
        <w:t>&lt;!-- Font Awesome --&gt;</w:t>
      </w:r>
    </w:p>
    <w:p>
      <w:pPr>
        <w:pStyle w:val="9"/>
        <w:spacing w:before="24"/>
        <w:ind w:left="345"/>
      </w:pPr>
      <w:r>
        <w:t>&lt;link rel="stylesheet" href="https://use.fontawesome.com/releases/v5.8.2/css/all.css"&gt;</w:t>
      </w:r>
    </w:p>
    <w:p>
      <w:pPr>
        <w:pStyle w:val="9"/>
        <w:spacing w:before="10"/>
        <w:ind w:left="114"/>
      </w:pPr>
      <w:r>
        <w:t>&lt;!-- Bootstrap core CSS --&gt;</w:t>
      </w:r>
    </w:p>
    <w:p>
      <w:pPr>
        <w:pStyle w:val="9"/>
        <w:spacing w:before="24" w:line="247" w:lineRule="auto"/>
        <w:ind w:left="114" w:right="790" w:firstLine="230"/>
      </w:pPr>
      <w:r>
        <w:t>&lt;link href="https://cdnjs.cloudflare.com/ajax/libs/twitter-bootstrap/4.3.1/css/bootstrap.min.css" rel="stylesheet"&gt;</w:t>
      </w:r>
    </w:p>
    <w:p>
      <w:pPr>
        <w:pStyle w:val="9"/>
        <w:spacing w:before="17"/>
        <w:ind w:left="345"/>
      </w:pPr>
      <w:r>
        <w:t>&lt;!-- Material Design Bootstrap --&gt;</w:t>
      </w:r>
    </w:p>
    <w:p>
      <w:pPr>
        <w:pStyle w:val="9"/>
        <w:tabs>
          <w:tab w:val="left" w:pos="2079"/>
        </w:tabs>
        <w:spacing w:before="24" w:line="247" w:lineRule="auto"/>
        <w:ind w:left="114" w:right="1553" w:firstLine="230"/>
      </w:pPr>
      <w:r>
        <w:t>&lt;link href="https://cdnjs.cloudflare.com/ajax/libs/mdbootstrap/4.10.1/css/mdb.min.css" rel="stylesheet"&gt;</w:t>
      </w:r>
      <w:r>
        <w:tab/>
      </w:r>
      <w:r>
        <w:t>&lt;!-- JQuery</w:t>
      </w:r>
      <w:r>
        <w:rPr>
          <w:spacing w:val="-1"/>
        </w:rPr>
        <w:t xml:space="preserve"> </w:t>
      </w:r>
      <w:r>
        <w:t>--&gt;</w:t>
      </w:r>
    </w:p>
    <w:p>
      <w:pPr>
        <w:pStyle w:val="9"/>
        <w:spacing w:before="17" w:line="259" w:lineRule="auto"/>
        <w:ind w:left="105" w:firstLine="240"/>
      </w:pPr>
      <w:r>
        <w:t>&lt;script type="text/javascript" src="https://cdnjs.cloudflare.com/ajax/libs/jquery/3.4.1/jquery.min.js"&gt;&lt;/script&gt;</w:t>
      </w:r>
    </w:p>
    <w:p>
      <w:pPr>
        <w:pStyle w:val="9"/>
        <w:spacing w:before="2"/>
        <w:ind w:left="345"/>
      </w:pPr>
      <w:r>
        <w:t>&lt;!-- Bootstrap tooltips --&gt;</w:t>
      </w:r>
    </w:p>
    <w:p>
      <w:pPr>
        <w:pStyle w:val="9"/>
        <w:spacing w:before="9" w:line="261" w:lineRule="auto"/>
        <w:ind w:left="585" w:hanging="471"/>
      </w:pPr>
      <w:r>
        <w:t>&lt;script type="text/javascript" src="https://cdnjs.cloudflare.com/ajax/libs/popper.js/1.14.4/umd/popper.min.js"&gt;&lt;/script&gt;</w:t>
      </w:r>
    </w:p>
    <w:p>
      <w:pPr>
        <w:pStyle w:val="9"/>
        <w:tabs>
          <w:tab w:val="left" w:pos="3669"/>
        </w:tabs>
        <w:spacing w:line="260" w:lineRule="exact"/>
        <w:ind w:left="114"/>
      </w:pPr>
      <w:r>
        <w:t>&lt;!-- Bootstrap core</w:t>
      </w:r>
      <w:r>
        <w:rPr>
          <w:spacing w:val="-5"/>
        </w:rPr>
        <w:t xml:space="preserve"> </w:t>
      </w:r>
      <w:r>
        <w:t>JavaScript</w:t>
      </w:r>
      <w:r>
        <w:rPr>
          <w:spacing w:val="1"/>
        </w:rPr>
        <w:t xml:space="preserve"> </w:t>
      </w:r>
      <w:r>
        <w:t>--&gt;</w:t>
      </w:r>
      <w:r>
        <w:tab/>
      </w:r>
      <w:r>
        <w:t>&lt;script type="text/javascript"</w:t>
      </w:r>
    </w:p>
    <w:p>
      <w:pPr>
        <w:pStyle w:val="9"/>
        <w:spacing w:before="11"/>
        <w:rPr>
          <w:sz w:val="26"/>
        </w:rPr>
      </w:pPr>
    </w:p>
    <w:p>
      <w:pPr>
        <w:pStyle w:val="9"/>
        <w:ind w:left="114"/>
      </w:pPr>
      <w:r>
        <w:t>src="https://cdnjs.cloudflare.com/ajax/libs/twitterbootstrap/4.3.1/js/bootstrap.min.js"&gt;&lt;/script&gt;</w:t>
      </w:r>
    </w:p>
    <w:p>
      <w:pPr>
        <w:pStyle w:val="9"/>
        <w:tabs>
          <w:tab w:val="left" w:pos="3513"/>
        </w:tabs>
        <w:spacing w:before="24" w:line="247" w:lineRule="auto"/>
        <w:ind w:left="114" w:right="1762" w:firstLine="230"/>
      </w:pPr>
      <w:r>
        <w:t>&lt;!-- MDB core</w:t>
      </w:r>
      <w:r>
        <w:rPr>
          <w:spacing w:val="-4"/>
        </w:rPr>
        <w:t xml:space="preserve"> </w:t>
      </w:r>
      <w:r>
        <w:t>JavaScript --&gt;</w:t>
      </w:r>
      <w:r>
        <w:tab/>
      </w:r>
      <w:r>
        <w:t xml:space="preserve">&lt;script type="text/javascript" </w:t>
      </w:r>
      <w:r>
        <w:rPr>
          <w:spacing w:val="-1"/>
        </w:rPr>
        <w:t>src="https://cdnjs.cloudflare.com/ajax/libs/mdbootstrap/4.10.1/js/mdb.min.js"&gt;&lt;/script&gt;</w:t>
      </w:r>
    </w:p>
    <w:p>
      <w:pPr>
        <w:pStyle w:val="9"/>
        <w:spacing w:before="5"/>
        <w:ind w:left="114"/>
      </w:pPr>
      <w:r>
        <w:t>&lt;!-- favicon --&gt;</w:t>
      </w:r>
    </w:p>
    <w:p>
      <w:pPr>
        <w:pStyle w:val="9"/>
        <w:spacing w:before="22"/>
        <w:ind w:left="345"/>
      </w:pPr>
      <w:r>
        <w:t>&lt;link rel="shortcut icon" type="image/png" href="favicon.ico" /&gt;</w:t>
      </w:r>
    </w:p>
    <w:p>
      <w:pPr>
        <w:pStyle w:val="9"/>
        <w:spacing w:before="24"/>
        <w:ind w:left="345"/>
      </w:pPr>
      <w:r>
        <w:t>&lt;!-- stylesheet --&gt;</w:t>
      </w:r>
    </w:p>
    <w:p>
      <w:pPr>
        <w:pStyle w:val="9"/>
        <w:spacing w:before="24"/>
        <w:ind w:left="345"/>
      </w:pPr>
      <w:r>
        <w:t>&lt;link rel="stylesheet" href="css/style-min.css"&gt;</w:t>
      </w:r>
    </w:p>
    <w:p>
      <w:pPr>
        <w:pStyle w:val="9"/>
        <w:spacing w:before="24"/>
        <w:ind w:left="345"/>
      </w:pPr>
      <w:r>
        <w:t>&lt;title&gt;OneBlood&lt;/title&gt;</w:t>
      </w:r>
    </w:p>
    <w:p>
      <w:pPr>
        <w:pStyle w:val="9"/>
        <w:spacing w:before="22"/>
        <w:ind w:left="105"/>
      </w:pPr>
      <w:r>
        <w:t>&lt;/head&gt;</w:t>
      </w:r>
    </w:p>
    <w:p>
      <w:pPr>
        <w:pStyle w:val="9"/>
        <w:spacing w:before="11"/>
        <w:rPr>
          <w:sz w:val="27"/>
        </w:rPr>
      </w:pPr>
    </w:p>
    <w:p>
      <w:pPr>
        <w:pStyle w:val="9"/>
        <w:ind w:left="105"/>
      </w:pPr>
      <w:r>
        <w:t>&lt;body&gt;</w:t>
      </w:r>
    </w:p>
    <w:p>
      <w:pPr>
        <w:pStyle w:val="9"/>
        <w:spacing w:before="11"/>
        <w:rPr>
          <w:sz w:val="27"/>
        </w:rPr>
      </w:pPr>
    </w:p>
    <w:p>
      <w:pPr>
        <w:pStyle w:val="9"/>
        <w:ind w:left="345"/>
      </w:pPr>
      <w:r>
        <w:t>&lt;!--Navbar --&gt;</w:t>
      </w:r>
    </w:p>
    <w:p>
      <w:pPr>
        <w:pStyle w:val="9"/>
        <w:spacing w:before="24"/>
        <w:ind w:left="345"/>
      </w:pPr>
      <w:r>
        <w:t>&lt;nav class="mb-1 navbar navbar-expand-lg navbar-dark danger-color"&gt;</w:t>
      </w:r>
    </w:p>
    <w:p>
      <w:pPr>
        <w:pStyle w:val="9"/>
        <w:spacing w:before="22"/>
        <w:ind w:left="585"/>
      </w:pPr>
      <w:r>
        <w:t>&lt;a class="navbar-brand"</w:t>
      </w:r>
      <w:r>
        <w:rPr>
          <w:spacing w:val="-9"/>
        </w:rPr>
        <w:t xml:space="preserve"> </w:t>
      </w:r>
      <w:r>
        <w:t>href="#"&gt;OneBlood&lt;/a&gt;</w:t>
      </w:r>
    </w:p>
    <w:p>
      <w:pPr>
        <w:pStyle w:val="9"/>
        <w:tabs>
          <w:tab w:val="left" w:pos="5130"/>
        </w:tabs>
        <w:spacing w:before="24" w:line="249" w:lineRule="auto"/>
        <w:ind w:left="114" w:right="803" w:firstLine="470"/>
      </w:pPr>
      <w:r>
        <w:t>&lt;button class="navbar-toggler" type="button" data-toggle="collapse" datatarget="#navbarSupportedContent-333"</w:t>
      </w:r>
      <w:r>
        <w:tab/>
      </w:r>
      <w:r>
        <w:rPr>
          <w:spacing w:val="-1"/>
        </w:rPr>
        <w:t xml:space="preserve">aria-controls="navbarSupportedContent-333" </w:t>
      </w:r>
      <w:r>
        <w:t>aria-expanded="false" aria-label="Toggle navigation"&gt;</w:t>
      </w:r>
    </w:p>
    <w:p>
      <w:pPr>
        <w:spacing w:after="0" w:line="249" w:lineRule="auto"/>
        <w:sectPr>
          <w:pgSz w:w="12240" w:h="15840"/>
          <w:pgMar w:top="1260" w:right="760" w:bottom="440" w:left="1160" w:header="610" w:footer="254" w:gutter="0"/>
          <w:pgNumType w:fmt="decimal"/>
          <w:cols w:space="720" w:num="1"/>
        </w:sectPr>
      </w:pPr>
    </w:p>
    <w:p>
      <w:pPr>
        <w:pStyle w:val="9"/>
        <w:spacing w:before="88"/>
        <w:ind w:left="825"/>
      </w:pPr>
      <w:r>
        <w:pict>
          <v:shape id="_x0000_s1035" o:spid="_x0000_s1035" style="position:absolute;left:0pt;margin-left:24.95pt;margin-top:24.9pt;height:742.15pt;width:562.2pt;mso-position-horizontal-relative:page;mso-position-vertical-relative:page;z-index:-251654144;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&lt;span class="navbar-toggler-icon"&gt;&lt;/span&gt;</w:t>
      </w:r>
    </w:p>
    <w:p>
      <w:pPr>
        <w:pStyle w:val="9"/>
        <w:spacing w:before="21"/>
        <w:ind w:left="585"/>
      </w:pPr>
      <w:r>
        <w:t>&lt;/button&gt;</w:t>
      </w:r>
    </w:p>
    <w:p>
      <w:pPr>
        <w:pStyle w:val="9"/>
        <w:spacing w:before="24"/>
        <w:ind w:left="585"/>
      </w:pPr>
      <w:r>
        <w:t>&lt;div class="collapse navbar-collapse" id="navbarSupportedContent-333"&gt;</w:t>
      </w:r>
    </w:p>
    <w:p>
      <w:pPr>
        <w:pStyle w:val="9"/>
        <w:spacing w:before="24"/>
        <w:ind w:left="22" w:right="5474"/>
        <w:jc w:val="center"/>
      </w:pPr>
      <w:r>
        <w:t>&lt;ul class="navbar-nav mr-auto"&gt;</w:t>
      </w:r>
    </w:p>
    <w:p>
      <w:pPr>
        <w:pStyle w:val="9"/>
        <w:spacing w:before="24"/>
        <w:ind w:left="32" w:right="5474"/>
        <w:jc w:val="center"/>
      </w:pPr>
      <w:r>
        <w:t>&lt;li class="nav-item active"&gt;</w:t>
      </w:r>
    </w:p>
    <w:p>
      <w:pPr>
        <w:pStyle w:val="9"/>
        <w:spacing w:before="22"/>
        <w:ind w:left="378" w:right="4566"/>
        <w:jc w:val="center"/>
      </w:pPr>
      <w:r>
        <w:t>&lt;a class="nav-link" href="#"&gt;Home</w:t>
      </w:r>
    </w:p>
    <w:p>
      <w:pPr>
        <w:pStyle w:val="9"/>
        <w:spacing w:before="24"/>
        <w:ind w:left="378" w:right="3741"/>
        <w:jc w:val="center"/>
      </w:pPr>
      <w:r>
        <w:t>&lt;span class="sr-only"&gt;(current)&lt;/span&gt;</w:t>
      </w:r>
    </w:p>
    <w:p>
      <w:pPr>
        <w:pStyle w:val="9"/>
        <w:spacing w:before="24"/>
        <w:ind w:left="122" w:right="7386"/>
        <w:jc w:val="center"/>
      </w:pPr>
      <w:r>
        <w:t>&lt;/a&gt;</w:t>
      </w:r>
    </w:p>
    <w:p>
      <w:pPr>
        <w:pStyle w:val="9"/>
        <w:spacing w:before="22"/>
        <w:ind w:left="1065"/>
      </w:pPr>
      <w:r>
        <w:t>&lt;/li&gt;</w:t>
      </w:r>
    </w:p>
    <w:p>
      <w:pPr>
        <w:pStyle w:val="9"/>
        <w:spacing w:before="24"/>
        <w:ind w:left="1065"/>
      </w:pPr>
      <w:r>
        <w:t>&lt;li class="nav-item"&gt;</w:t>
      </w:r>
    </w:p>
    <w:p>
      <w:pPr>
        <w:pStyle w:val="9"/>
        <w:spacing w:before="24"/>
        <w:ind w:left="1305"/>
      </w:pPr>
      <w:r>
        <w:t>&lt;a class="nav-link" a href="#container2"&gt;Campaign&lt;/a&gt;</w:t>
      </w:r>
    </w:p>
    <w:p>
      <w:pPr>
        <w:pStyle w:val="9"/>
        <w:spacing w:before="24"/>
        <w:ind w:left="1065"/>
      </w:pPr>
      <w:r>
        <w:t>&lt;/li&gt;</w:t>
      </w:r>
    </w:p>
    <w:p>
      <w:pPr>
        <w:pStyle w:val="9"/>
        <w:spacing w:before="22"/>
        <w:ind w:left="1065"/>
      </w:pPr>
      <w:r>
        <w:t>&lt;li class="nav-item"&gt;</w:t>
      </w:r>
    </w:p>
    <w:p>
      <w:pPr>
        <w:pStyle w:val="9"/>
        <w:spacing w:before="24"/>
        <w:ind w:left="1305"/>
      </w:pPr>
      <w:r>
        <w:t>&lt;a class="nav-link" a href="#pages"&gt;Pages&lt;/a&gt;</w:t>
      </w:r>
    </w:p>
    <w:p>
      <w:pPr>
        <w:pStyle w:val="9"/>
        <w:spacing w:before="24"/>
        <w:ind w:left="1065"/>
      </w:pPr>
      <w:r>
        <w:t>&lt;/li&gt;</w:t>
      </w:r>
    </w:p>
    <w:p>
      <w:pPr>
        <w:pStyle w:val="9"/>
        <w:spacing w:before="22"/>
        <w:ind w:left="1065"/>
      </w:pPr>
      <w:r>
        <w:t>&lt;li class="nav-item"&gt;</w:t>
      </w:r>
    </w:p>
    <w:p>
      <w:pPr>
        <w:pStyle w:val="9"/>
        <w:spacing w:before="24"/>
        <w:ind w:left="1305"/>
      </w:pPr>
      <w:r>
        <w:t>&lt;a class="nav-link" a href="#blog"&gt;Blog&lt;/a&gt;</w:t>
      </w:r>
    </w:p>
    <w:p>
      <w:pPr>
        <w:pStyle w:val="9"/>
        <w:spacing w:before="24"/>
        <w:ind w:left="1065"/>
      </w:pPr>
      <w:r>
        <w:t>&lt;/li&gt;</w:t>
      </w:r>
    </w:p>
    <w:p>
      <w:pPr>
        <w:pStyle w:val="9"/>
        <w:spacing w:before="24"/>
        <w:ind w:left="1065"/>
      </w:pPr>
      <w:r>
        <w:t>&lt;li class="nav-item"&gt;</w:t>
      </w:r>
    </w:p>
    <w:p>
      <w:pPr>
        <w:pStyle w:val="9"/>
        <w:spacing w:before="21"/>
        <w:ind w:left="1305"/>
      </w:pPr>
      <w:r>
        <w:t>&lt;a class="nav-link" a href="#Contact"&gt;Contact&lt;/a&gt;</w:t>
      </w:r>
    </w:p>
    <w:p>
      <w:pPr>
        <w:pStyle w:val="9"/>
        <w:spacing w:before="24"/>
        <w:ind w:left="1065"/>
      </w:pPr>
      <w:r>
        <w:t>&lt;/li&gt;</w:t>
      </w:r>
    </w:p>
    <w:p>
      <w:pPr>
        <w:pStyle w:val="9"/>
        <w:spacing w:before="24"/>
        <w:ind w:left="1065"/>
      </w:pPr>
      <w:r>
        <w:t>&lt;li class="nav-item"&gt;</w:t>
      </w:r>
    </w:p>
    <w:p>
      <w:pPr>
        <w:pStyle w:val="9"/>
        <w:spacing w:before="22"/>
        <w:ind w:left="1365"/>
      </w:pPr>
      <w:r>
        <w:t>&lt;a class="nav-link" a href="#About"&gt;About Us&lt;/a&gt;</w:t>
      </w:r>
    </w:p>
    <w:p>
      <w:pPr>
        <w:pStyle w:val="9"/>
        <w:spacing w:before="24"/>
        <w:ind w:left="1065"/>
      </w:pPr>
      <w:r>
        <w:t>&lt;/li&gt;</w:t>
      </w:r>
    </w:p>
    <w:p>
      <w:pPr>
        <w:pStyle w:val="9"/>
        <w:rPr>
          <w:sz w:val="28"/>
        </w:rPr>
      </w:pPr>
    </w:p>
    <w:p>
      <w:pPr>
        <w:pStyle w:val="9"/>
        <w:ind w:left="825"/>
      </w:pPr>
      <w:r>
        <w:t>&lt;/ul&gt;</w:t>
      </w:r>
    </w:p>
    <w:p>
      <w:pPr>
        <w:pStyle w:val="9"/>
        <w:spacing w:before="24"/>
        <w:ind w:left="825"/>
      </w:pPr>
      <w:r>
        <w:t>&lt;ul class="navbar-nav ml-auto nav-flex-icons"&gt;</w:t>
      </w:r>
    </w:p>
    <w:p>
      <w:pPr>
        <w:pStyle w:val="9"/>
        <w:spacing w:before="22"/>
        <w:ind w:left="1065"/>
      </w:pPr>
      <w:r>
        <w:t>&lt;li class="nav-item"&gt;</w:t>
      </w:r>
    </w:p>
    <w:p>
      <w:pPr>
        <w:pStyle w:val="9"/>
        <w:spacing w:before="24"/>
        <w:ind w:left="1305"/>
      </w:pPr>
      <w:r>
        <w:t>&lt;a class="nav-link waves-effect waves-light"&gt;</w:t>
      </w:r>
    </w:p>
    <w:p>
      <w:pPr>
        <w:pStyle w:val="9"/>
        <w:spacing w:before="24"/>
        <w:ind w:left="1545"/>
      </w:pPr>
      <w:r>
        <w:t>&lt;i class="fab fa-twitter"&gt;&lt;/i&gt;</w:t>
      </w:r>
    </w:p>
    <w:p>
      <w:pPr>
        <w:pStyle w:val="9"/>
        <w:spacing w:before="24"/>
        <w:ind w:left="1305"/>
      </w:pPr>
      <w:r>
        <w:t>&lt;/a&gt;</w:t>
      </w:r>
    </w:p>
    <w:p>
      <w:pPr>
        <w:pStyle w:val="9"/>
        <w:spacing w:before="21"/>
        <w:ind w:left="1065"/>
      </w:pPr>
      <w:r>
        <w:t>&lt;/li&gt;</w:t>
      </w:r>
    </w:p>
    <w:p>
      <w:pPr>
        <w:pStyle w:val="9"/>
        <w:spacing w:before="24"/>
        <w:ind w:left="1065"/>
      </w:pPr>
      <w:r>
        <w:t>&lt;li class="nav-item"&gt;</w:t>
      </w:r>
    </w:p>
    <w:p>
      <w:pPr>
        <w:pStyle w:val="9"/>
        <w:spacing w:before="24"/>
        <w:ind w:left="1305"/>
      </w:pPr>
      <w:r>
        <w:t>&lt;a class="nav-link waves-effect waves-light"&gt;</w:t>
      </w:r>
    </w:p>
    <w:p>
      <w:pPr>
        <w:pStyle w:val="9"/>
        <w:spacing w:before="23"/>
        <w:ind w:left="1545"/>
      </w:pPr>
      <w:r>
        <w:t>&lt;i class="fab fa-google-plus-g"&gt;&lt;/i&gt;</w:t>
      </w:r>
    </w:p>
    <w:p>
      <w:pPr>
        <w:pStyle w:val="9"/>
        <w:spacing w:before="24"/>
        <w:ind w:left="1305"/>
      </w:pPr>
      <w:r>
        <w:t>&lt;/a&gt;</w:t>
      </w:r>
    </w:p>
    <w:p>
      <w:pPr>
        <w:pStyle w:val="9"/>
        <w:spacing w:before="24"/>
        <w:ind w:left="1065"/>
      </w:pPr>
      <w:r>
        <w:t>&lt;/li&gt;</w:t>
      </w:r>
    </w:p>
    <w:p>
      <w:pPr>
        <w:pStyle w:val="9"/>
        <w:spacing w:before="24"/>
        <w:ind w:left="1065"/>
      </w:pPr>
      <w:r>
        <w:t>&lt;li class="nav-item dropdown"&gt;</w:t>
      </w:r>
    </w:p>
    <w:p>
      <w:pPr>
        <w:pStyle w:val="9"/>
        <w:spacing w:before="21" w:line="249" w:lineRule="auto"/>
        <w:ind w:left="114" w:right="1672" w:firstLine="1190"/>
      </w:pPr>
      <w:r>
        <w:t>&lt;a class="nav-link dropdown-toggle" id="navbarDropdownMenuLink-333" datatoggle="dropdown"</w:t>
      </w:r>
    </w:p>
    <w:p>
      <w:pPr>
        <w:pStyle w:val="9"/>
        <w:spacing w:before="12"/>
        <w:ind w:left="1545"/>
      </w:pPr>
      <w:r>
        <w:t>aria-haspopup="true" aria-expanded="false"&gt;</w:t>
      </w:r>
    </w:p>
    <w:p>
      <w:pPr>
        <w:pStyle w:val="9"/>
        <w:spacing w:before="24"/>
        <w:ind w:left="1545"/>
      </w:pPr>
      <w:r>
        <w:t>&lt;i class="fas fa-user"&gt;&lt;/i&gt;</w:t>
      </w:r>
    </w:p>
    <w:p>
      <w:pPr>
        <w:pStyle w:val="9"/>
        <w:spacing w:before="24"/>
        <w:ind w:left="1305"/>
      </w:pPr>
      <w:r>
        <w:t>&lt;/a&gt;</w:t>
      </w:r>
    </w:p>
    <w:p>
      <w:pPr>
        <w:spacing w:after="0"/>
        <w:sectPr>
          <w:pgSz w:w="12240" w:h="15840"/>
          <w:pgMar w:top="1260" w:right="760" w:bottom="440" w:left="1160" w:header="610" w:footer="254" w:gutter="0"/>
          <w:pgNumType w:fmt="decimal"/>
          <w:cols w:space="720" w:num="1"/>
        </w:sectPr>
      </w:pPr>
    </w:p>
    <w:p>
      <w:pPr>
        <w:pStyle w:val="9"/>
        <w:tabs>
          <w:tab w:val="left" w:pos="6653"/>
        </w:tabs>
        <w:spacing w:before="88" w:line="247" w:lineRule="auto"/>
        <w:ind w:left="114" w:right="2170" w:firstLine="1190"/>
      </w:pPr>
      <w:r>
        <w:pict>
          <v:shape id="_x0000_s1036" o:spid="_x0000_s1036" style="position:absolute;left:0pt;margin-left:24.95pt;margin-top:24.9pt;height:742.15pt;width:562.2pt;mso-position-horizontal-relative:page;mso-position-vertical-relative:page;z-index:-251653120;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&lt;div class="dropdown-menu dropdown-menu-right</w:t>
      </w:r>
      <w:r>
        <w:rPr>
          <w:spacing w:val="-9"/>
        </w:rPr>
        <w:t xml:space="preserve"> </w:t>
      </w:r>
      <w:r>
        <w:t>dropdown-default" aria-labelledby="navbarDropdownMenuLink-333"&gt;</w:t>
      </w:r>
      <w:r>
        <w:tab/>
      </w:r>
      <w:r>
        <w:t>&lt;a class="dropdown-item" href="#"&gt;Dropdown menu</w:t>
      </w:r>
      <w:r>
        <w:rPr>
          <w:spacing w:val="1"/>
        </w:rPr>
        <w:t xml:space="preserve"> </w:t>
      </w:r>
      <w:r>
        <w:t>1&lt;/a&gt;</w:t>
      </w:r>
    </w:p>
    <w:p>
      <w:pPr>
        <w:pStyle w:val="9"/>
        <w:spacing w:before="18"/>
        <w:ind w:left="1545"/>
      </w:pPr>
      <w:r>
        <w:t>&lt;a class="dropdown-item" href="#"&gt;Dropdown menu</w:t>
      </w:r>
      <w:r>
        <w:rPr>
          <w:spacing w:val="-6"/>
        </w:rPr>
        <w:t xml:space="preserve"> </w:t>
      </w:r>
      <w:r>
        <w:t>2&lt;/a&gt;</w:t>
      </w:r>
    </w:p>
    <w:p>
      <w:pPr>
        <w:pStyle w:val="9"/>
        <w:spacing w:before="24"/>
        <w:ind w:left="1545"/>
      </w:pPr>
      <w:r>
        <w:t>&lt;a class="dropdown-item" href="#"&gt;Dropdown menu</w:t>
      </w:r>
      <w:r>
        <w:rPr>
          <w:spacing w:val="-6"/>
        </w:rPr>
        <w:t xml:space="preserve"> </w:t>
      </w:r>
      <w:r>
        <w:t>3&lt;/a&gt;</w:t>
      </w:r>
    </w:p>
    <w:p>
      <w:pPr>
        <w:pStyle w:val="9"/>
        <w:spacing w:before="22"/>
        <w:ind w:left="1305"/>
      </w:pPr>
      <w:r>
        <w:t>&lt;/div&gt;</w:t>
      </w:r>
    </w:p>
    <w:p>
      <w:pPr>
        <w:pStyle w:val="9"/>
        <w:spacing w:before="24"/>
        <w:ind w:left="1065"/>
      </w:pPr>
      <w:r>
        <w:t>&lt;/li&gt;</w:t>
      </w:r>
    </w:p>
    <w:p>
      <w:pPr>
        <w:pStyle w:val="9"/>
        <w:spacing w:before="24"/>
        <w:ind w:left="825"/>
      </w:pPr>
      <w:r>
        <w:t>&lt;/ul&gt;</w:t>
      </w:r>
    </w:p>
    <w:p>
      <w:pPr>
        <w:pStyle w:val="9"/>
        <w:spacing w:before="24"/>
        <w:ind w:left="585"/>
      </w:pPr>
      <w:r>
        <w:t>&lt;/div&gt;</w:t>
      </w:r>
    </w:p>
    <w:p>
      <w:pPr>
        <w:pStyle w:val="9"/>
        <w:spacing w:before="21"/>
        <w:ind w:left="345"/>
      </w:pPr>
      <w:r>
        <w:t>&lt;/nav&gt;</w:t>
      </w:r>
    </w:p>
    <w:p>
      <w:pPr>
        <w:pStyle w:val="9"/>
        <w:spacing w:before="24"/>
        <w:ind w:left="345"/>
      </w:pPr>
      <w:r>
        <w:t>&lt;!--/.Navbar --&gt;</w:t>
      </w:r>
    </w:p>
    <w:p>
      <w:pPr>
        <w:pStyle w:val="9"/>
        <w:spacing w:before="1"/>
        <w:rPr>
          <w:sz w:val="28"/>
        </w:rPr>
      </w:pPr>
    </w:p>
    <w:p>
      <w:pPr>
        <w:pStyle w:val="9"/>
        <w:ind w:left="345"/>
      </w:pPr>
      <w:r>
        <w:t>&lt;!-- Jumbotron --&gt;</w:t>
      </w:r>
    </w:p>
    <w:p>
      <w:pPr>
        <w:pStyle w:val="9"/>
        <w:spacing w:before="24"/>
        <w:ind w:left="345"/>
      </w:pPr>
      <w:r>
        <w:t>&lt;div class="card card-image img-fluid"</w:t>
      </w:r>
    </w:p>
    <w:p>
      <w:pPr>
        <w:pStyle w:val="9"/>
        <w:spacing w:before="21"/>
        <w:ind w:left="585"/>
      </w:pPr>
      <w:r>
        <w:t>style="background-image: url('images/main.jpg'); background-size: cover;"&gt;</w:t>
      </w:r>
    </w:p>
    <w:p>
      <w:pPr>
        <w:pStyle w:val="9"/>
        <w:spacing w:before="24"/>
        <w:ind w:left="585"/>
      </w:pPr>
      <w:r>
        <w:t>&lt;div class="text-white text-center rgba-stylish-strong py-5 px-4"&gt;</w:t>
      </w:r>
    </w:p>
    <w:p>
      <w:pPr>
        <w:pStyle w:val="9"/>
        <w:spacing w:before="10"/>
        <w:ind w:left="114"/>
      </w:pPr>
      <w:r>
        <w:t>&lt;div class="py-5"&gt;</w:t>
      </w:r>
    </w:p>
    <w:p>
      <w:pPr>
        <w:pStyle w:val="9"/>
        <w:spacing w:before="11"/>
        <w:rPr>
          <w:sz w:val="27"/>
        </w:rPr>
      </w:pPr>
    </w:p>
    <w:p>
      <w:pPr>
        <w:pStyle w:val="9"/>
        <w:ind w:left="1065"/>
      </w:pPr>
      <w:r>
        <w:t>&lt;!-- Content --&gt;</w:t>
      </w:r>
    </w:p>
    <w:p>
      <w:pPr>
        <w:pStyle w:val="9"/>
        <w:spacing w:before="24"/>
        <w:ind w:left="1065"/>
      </w:pPr>
      <w:r>
        <w:t>&lt;h4 class="card-title h4 my-4 py-2"&gt;DONATE BLOOD, SAVE LIFE!&lt;/h4&gt;</w:t>
      </w:r>
    </w:p>
    <w:p>
      <w:pPr>
        <w:pStyle w:val="9"/>
        <w:spacing w:before="24" w:line="259" w:lineRule="auto"/>
        <w:ind w:left="105" w:right="1828" w:firstLine="959"/>
      </w:pPr>
      <w:r>
        <w:t>&lt;h1 class="mb-4 pb-2 px-md-5 mx-md-5"&gt;DONATE YOUR BLOOD AND INSPIRE&lt;br&gt;OTHERS TO DONATE.&lt;/h1&gt;</w:t>
      </w:r>
    </w:p>
    <w:p>
      <w:pPr>
        <w:pStyle w:val="9"/>
        <w:spacing w:before="2"/>
        <w:ind w:left="1065"/>
      </w:pPr>
      <w:r>
        <w:t>&lt;a class="btn btn-danger"&gt;JOIN WITH US &lt;i class="fas fa-arrow-right"&gt;&lt;/i&gt;&lt;/a&gt;</w:t>
      </w:r>
    </w:p>
    <w:p>
      <w:pPr>
        <w:pStyle w:val="9"/>
        <w:spacing w:before="24"/>
        <w:ind w:left="825"/>
      </w:pPr>
      <w:r>
        <w:t>&lt;/div&gt;</w:t>
      </w:r>
    </w:p>
    <w:p>
      <w:pPr>
        <w:pStyle w:val="9"/>
        <w:spacing w:before="22"/>
        <w:ind w:left="585"/>
      </w:pPr>
      <w:r>
        <w:t>&lt;/div&gt;</w:t>
      </w:r>
    </w:p>
    <w:p>
      <w:pPr>
        <w:pStyle w:val="9"/>
        <w:spacing w:before="24"/>
        <w:ind w:left="345"/>
      </w:pPr>
      <w:r>
        <w:t>&lt;/div&gt;</w:t>
      </w:r>
    </w:p>
    <w:p>
      <w:pPr>
        <w:pStyle w:val="9"/>
        <w:spacing w:before="24"/>
        <w:ind w:left="345"/>
      </w:pPr>
      <w:r>
        <w:t>&lt;!-- Jumbotron --&gt;</w:t>
      </w:r>
    </w:p>
    <w:p>
      <w:pPr>
        <w:pStyle w:val="9"/>
        <w:spacing w:before="11"/>
        <w:rPr>
          <w:sz w:val="27"/>
        </w:rPr>
      </w:pPr>
    </w:p>
    <w:p>
      <w:pPr>
        <w:pStyle w:val="9"/>
        <w:ind w:left="345"/>
      </w:pPr>
      <w:r>
        <w:t>&lt;div class="container-fluid" id="container"&gt;</w:t>
      </w:r>
    </w:p>
    <w:p>
      <w:pPr>
        <w:pStyle w:val="9"/>
        <w:spacing w:before="22"/>
        <w:ind w:left="585"/>
      </w:pPr>
      <w:r>
        <w:t>&lt;div class="card text-center" id="prompt"&gt;</w:t>
      </w:r>
    </w:p>
    <w:p>
      <w:pPr>
        <w:pStyle w:val="9"/>
        <w:spacing w:before="24"/>
        <w:ind w:left="825"/>
      </w:pPr>
      <w:r>
        <w:t>&lt;div class="card-body"&gt;</w:t>
      </w:r>
    </w:p>
    <w:p>
      <w:pPr>
        <w:pStyle w:val="9"/>
        <w:spacing w:before="24" w:line="261" w:lineRule="auto"/>
        <w:ind w:left="105" w:right="2917" w:firstLine="959"/>
      </w:pPr>
      <w:r>
        <w:t>&lt;h4 class="card-title"&gt;&lt;strong&gt;WE ARE HERE FOR HELPING PEOPLE&lt;/strong&gt;&lt;/h4&gt;</w:t>
      </w:r>
    </w:p>
    <w:p>
      <w:pPr>
        <w:pStyle w:val="9"/>
        <w:spacing w:line="252" w:lineRule="auto"/>
        <w:ind w:left="114" w:right="650" w:firstLine="950"/>
      </w:pPr>
      <w:r>
        <w:t>&lt;p class="card-text"&gt;You can give blood at any of our blood donation venues. We have several donor</w:t>
      </w:r>
    </w:p>
    <w:p>
      <w:pPr>
        <w:pStyle w:val="9"/>
        <w:spacing w:before="2"/>
        <w:ind w:left="1305"/>
      </w:pPr>
      <w:r>
        <w:t>centers</w:t>
      </w:r>
    </w:p>
    <w:p>
      <w:pPr>
        <w:pStyle w:val="9"/>
        <w:spacing w:before="24"/>
        <w:ind w:left="1305"/>
      </w:pPr>
      <w:r>
        <w:t>and visit other vanues on various occassions&lt;/p&gt;</w:t>
      </w:r>
    </w:p>
    <w:p>
      <w:pPr>
        <w:pStyle w:val="9"/>
        <w:spacing w:before="24"/>
        <w:ind w:left="1065"/>
      </w:pPr>
      <w:r>
        <w:t>&lt;a href="#!" class="btn btn-danger"&gt;REQUEST BLOOD&lt;/a&gt;</w:t>
      </w:r>
    </w:p>
    <w:p>
      <w:pPr>
        <w:pStyle w:val="9"/>
        <w:spacing w:before="22"/>
        <w:ind w:left="825"/>
      </w:pPr>
      <w:r>
        <w:t>&lt;/div&gt;</w:t>
      </w:r>
    </w:p>
    <w:p>
      <w:pPr>
        <w:pStyle w:val="9"/>
        <w:spacing w:before="24"/>
        <w:ind w:left="585"/>
      </w:pPr>
      <w:r>
        <w:t>&lt;/div&gt;</w:t>
      </w:r>
    </w:p>
    <w:p>
      <w:pPr>
        <w:pStyle w:val="9"/>
        <w:spacing w:before="24"/>
        <w:ind w:left="345"/>
      </w:pPr>
      <w:r>
        <w:t>&lt;/div&gt;</w:t>
      </w:r>
    </w:p>
    <w:p>
      <w:pPr>
        <w:pStyle w:val="9"/>
        <w:rPr>
          <w:sz w:val="26"/>
        </w:rPr>
      </w:pPr>
    </w:p>
    <w:p>
      <w:pPr>
        <w:pStyle w:val="9"/>
        <w:spacing w:before="9"/>
        <w:rPr>
          <w:sz w:val="27"/>
        </w:rPr>
      </w:pPr>
    </w:p>
    <w:p>
      <w:pPr>
        <w:pStyle w:val="9"/>
        <w:spacing w:before="1"/>
        <w:ind w:left="345"/>
      </w:pPr>
      <w:r>
        <w:t>&lt;div class="container-fluid" id="container2"&gt;</w:t>
      </w:r>
    </w:p>
    <w:p>
      <w:pPr>
        <w:spacing w:after="0"/>
        <w:sectPr>
          <w:pgSz w:w="12240" w:h="15840"/>
          <w:pgMar w:top="1260" w:right="760" w:bottom="440" w:left="1160" w:header="610" w:footer="254" w:gutter="0"/>
          <w:pgNumType w:fmt="decimal"/>
          <w:cols w:space="720" w:num="1"/>
        </w:sectPr>
      </w:pPr>
    </w:p>
    <w:p>
      <w:pPr>
        <w:pStyle w:val="9"/>
        <w:spacing w:before="8"/>
        <w:rPr>
          <w:sz w:val="25"/>
        </w:rPr>
      </w:pPr>
    </w:p>
    <w:p>
      <w:pPr>
        <w:pStyle w:val="9"/>
        <w:spacing w:before="90"/>
        <w:ind w:left="585"/>
      </w:pPr>
      <w:r>
        <w:t>&lt;!-- jumbotron --&gt;</w:t>
      </w:r>
    </w:p>
    <w:p>
      <w:pPr>
        <w:pStyle w:val="9"/>
        <w:spacing w:before="21"/>
        <w:ind w:left="585"/>
      </w:pPr>
      <w:r>
        <w:t>&lt;div class="jumbotron jumbotron-fluid text-center"&gt;</w:t>
      </w:r>
    </w:p>
    <w:p>
      <w:pPr>
        <w:pStyle w:val="9"/>
        <w:spacing w:before="24"/>
        <w:ind w:left="825"/>
      </w:pPr>
      <w:r>
        <w:t>&lt;div class="container"&gt;</w:t>
      </w:r>
    </w:p>
    <w:p>
      <w:pPr>
        <w:pStyle w:val="9"/>
        <w:spacing w:before="24"/>
        <w:ind w:left="1065"/>
      </w:pPr>
      <w:r>
        <w:t>&lt;h3 class="display-4"&gt;DONATION PROCESS&lt;/h3&gt;</w:t>
      </w:r>
    </w:p>
    <w:p>
      <w:pPr>
        <w:pStyle w:val="9"/>
        <w:spacing w:before="25"/>
        <w:ind w:left="1065"/>
      </w:pPr>
      <w:r>
        <w:t>&lt;hr class="dots"&gt;</w:t>
      </w:r>
    </w:p>
    <w:p>
      <w:pPr>
        <w:pStyle w:val="9"/>
        <w:spacing w:before="21" w:line="249" w:lineRule="auto"/>
        <w:ind w:left="114" w:right="909" w:firstLine="950"/>
      </w:pPr>
      <w:r>
        <w:t>&lt;p class="lead"&gt;The donation process from the time you arrive at center until the time you</w:t>
      </w:r>
      <w:r>
        <w:rPr>
          <w:spacing w:val="-1"/>
        </w:rPr>
        <w:t xml:space="preserve"> </w:t>
      </w:r>
      <w:r>
        <w:t>leave&lt;/p&gt;</w:t>
      </w:r>
    </w:p>
    <w:p>
      <w:pPr>
        <w:pStyle w:val="9"/>
        <w:spacing w:before="12"/>
        <w:ind w:left="825"/>
      </w:pPr>
      <w:r>
        <w:t>&lt;/div&gt;</w:t>
      </w:r>
    </w:p>
    <w:p>
      <w:pPr>
        <w:pStyle w:val="9"/>
        <w:spacing w:before="24"/>
        <w:ind w:left="585"/>
      </w:pPr>
      <w:r>
        <w:t>&lt;/div&gt;</w:t>
      </w:r>
    </w:p>
    <w:p>
      <w:pPr>
        <w:pStyle w:val="9"/>
        <w:spacing w:before="24"/>
        <w:ind w:left="585"/>
      </w:pPr>
      <w:r>
        <w:t>&lt;!-- jumbotron --&gt;</w:t>
      </w:r>
    </w:p>
    <w:p>
      <w:pPr>
        <w:pStyle w:val="9"/>
        <w:spacing w:before="24"/>
        <w:ind w:left="585"/>
      </w:pPr>
      <w:r>
        <w:t>&lt;div class="container-fluid mb-5"&gt;</w:t>
      </w:r>
    </w:p>
    <w:p>
      <w:pPr>
        <w:pStyle w:val="9"/>
        <w:spacing w:before="22"/>
        <w:ind w:left="825"/>
      </w:pPr>
      <w:r>
        <w:t>&lt;!-- Card deck --&gt;</w:t>
      </w:r>
    </w:p>
    <w:p>
      <w:pPr>
        <w:pStyle w:val="9"/>
        <w:spacing w:before="24"/>
        <w:ind w:left="825"/>
      </w:pPr>
      <w:r>
        <w:t>&lt;div class="card-deck"&gt;</w:t>
      </w:r>
    </w:p>
    <w:p>
      <w:pPr>
        <w:pStyle w:val="9"/>
        <w:spacing w:before="11"/>
        <w:rPr>
          <w:sz w:val="27"/>
        </w:rPr>
      </w:pPr>
    </w:p>
    <w:p>
      <w:pPr>
        <w:pStyle w:val="9"/>
        <w:ind w:left="1065"/>
      </w:pPr>
      <w:r>
        <w:t>&lt;!-- Card --&gt;</w:t>
      </w:r>
    </w:p>
    <w:p>
      <w:pPr>
        <w:pStyle w:val="9"/>
        <w:spacing w:before="24"/>
        <w:ind w:left="1065"/>
      </w:pPr>
      <w:r>
        <w:t>&lt;div class="card mb-3"&gt;</w:t>
      </w:r>
    </w:p>
    <w:p>
      <w:pPr>
        <w:pStyle w:val="9"/>
        <w:spacing w:before="9"/>
        <w:rPr>
          <w:sz w:val="27"/>
        </w:rPr>
      </w:pPr>
    </w:p>
    <w:p>
      <w:pPr>
        <w:pStyle w:val="9"/>
        <w:ind w:left="1305"/>
      </w:pPr>
      <w:r>
        <w:t>&lt;!--Card image--&gt;</w:t>
      </w:r>
    </w:p>
    <w:p>
      <w:pPr>
        <w:pStyle w:val="9"/>
        <w:spacing w:before="24"/>
        <w:ind w:left="1305"/>
      </w:pPr>
      <w:r>
        <w:t>&lt;div class="view overlay"&gt;</w:t>
      </w:r>
    </w:p>
    <w:p>
      <w:pPr>
        <w:pStyle w:val="9"/>
        <w:spacing w:before="24"/>
        <w:ind w:left="1545"/>
      </w:pPr>
      <w:r>
        <w:t>&lt;img class="card-img-top" src="images/registration.jpg" alt="Card image cap"&gt;</w:t>
      </w:r>
    </w:p>
    <w:p>
      <w:pPr>
        <w:spacing w:after="0"/>
        <w:sectPr>
          <w:pgSz w:w="12240" w:h="15840"/>
          <w:pgMar w:top="1260" w:right="760" w:bottom="440" w:left="1160" w:header="610" w:footer="254" w:gutter="0"/>
          <w:pgNumType w:fmt="decimal"/>
          <w:cols w:space="720" w:num="1"/>
        </w:sectPr>
      </w:pPr>
    </w:p>
    <w:p>
      <w:pPr>
        <w:pStyle w:val="9"/>
        <w:spacing w:before="10"/>
        <w:ind w:left="114"/>
      </w:pPr>
      <w:r>
        <w:t>&lt;a href="#!"&gt;</w:t>
      </w:r>
    </w:p>
    <w:p>
      <w:pPr>
        <w:pStyle w:val="9"/>
        <w:spacing w:before="10"/>
        <w:rPr>
          <w:sz w:val="26"/>
        </w:rPr>
      </w:pPr>
      <w:r>
        <w:br w:type="column"/>
      </w:r>
    </w:p>
    <w:p>
      <w:pPr>
        <w:pStyle w:val="9"/>
        <w:spacing w:before="1"/>
        <w:ind w:left="276"/>
      </w:pPr>
      <w:r>
        <w:t>&lt;div class="mask rgba-white-slight"&gt;&lt;/div&gt;</w:t>
      </w:r>
    </w:p>
    <w:p>
      <w:pPr>
        <w:pStyle w:val="9"/>
        <w:spacing w:before="24"/>
        <w:ind w:left="36"/>
      </w:pPr>
      <w:r>
        <w:t>&lt;/a&gt;</w:t>
      </w:r>
    </w:p>
    <w:p>
      <w:pPr>
        <w:spacing w:after="0"/>
        <w:sectPr>
          <w:type w:val="continuous"/>
          <w:pgSz w:w="12240" w:h="15840"/>
          <w:pgMar w:top="1260" w:right="760" w:bottom="440" w:left="1160" w:header="720" w:footer="720" w:gutter="0"/>
          <w:pgNumType w:fmt="decimal"/>
          <w:cols w:equalWidth="0" w:num="2">
            <w:col w:w="1469" w:space="40"/>
            <w:col w:w="8811"/>
          </w:cols>
        </w:sectPr>
      </w:pPr>
    </w:p>
    <w:p>
      <w:pPr>
        <w:pStyle w:val="9"/>
        <w:spacing w:before="22"/>
        <w:ind w:left="1305"/>
      </w:pPr>
      <w:r>
        <w:t>&lt;/div&gt;</w:t>
      </w:r>
    </w:p>
    <w:p>
      <w:pPr>
        <w:pStyle w:val="9"/>
        <w:spacing w:before="11"/>
        <w:rPr>
          <w:sz w:val="27"/>
        </w:rPr>
      </w:pPr>
    </w:p>
    <w:p>
      <w:pPr>
        <w:pStyle w:val="9"/>
        <w:ind w:left="1305"/>
      </w:pPr>
      <w:r>
        <w:t>&lt;!--Card content--&gt;</w:t>
      </w:r>
    </w:p>
    <w:p>
      <w:pPr>
        <w:pStyle w:val="9"/>
        <w:spacing w:before="24"/>
        <w:ind w:left="1305"/>
      </w:pPr>
      <w:r>
        <w:t>&lt;div class="card-body"&gt;</w:t>
      </w:r>
    </w:p>
    <w:p>
      <w:pPr>
        <w:pStyle w:val="9"/>
        <w:spacing w:before="2"/>
        <w:rPr>
          <w:sz w:val="20"/>
        </w:rPr>
      </w:pPr>
    </w:p>
    <w:p>
      <w:pPr>
        <w:spacing w:after="0"/>
        <w:rPr>
          <w:sz w:val="20"/>
        </w:rPr>
        <w:sectPr>
          <w:type w:val="continuous"/>
          <w:pgSz w:w="12240" w:h="15840"/>
          <w:pgMar w:top="1260" w:right="760" w:bottom="440" w:left="1160" w:header="720" w:footer="720" w:gutter="0"/>
          <w:pgNumType w:fmt="decimal"/>
          <w:cols w:space="720" w:num="1"/>
        </w:sectPr>
      </w:pPr>
    </w:p>
    <w:p>
      <w:pPr>
        <w:pStyle w:val="9"/>
        <w:rPr>
          <w:sz w:val="26"/>
        </w:rPr>
      </w:pPr>
    </w:p>
    <w:p>
      <w:pPr>
        <w:pStyle w:val="9"/>
        <w:rPr>
          <w:sz w:val="26"/>
        </w:rPr>
      </w:pPr>
    </w:p>
    <w:p>
      <w:pPr>
        <w:pStyle w:val="9"/>
        <w:rPr>
          <w:sz w:val="26"/>
        </w:rPr>
      </w:pPr>
    </w:p>
    <w:p>
      <w:pPr>
        <w:pStyle w:val="9"/>
        <w:spacing w:before="8"/>
        <w:rPr>
          <w:sz w:val="32"/>
        </w:rPr>
      </w:pPr>
    </w:p>
    <w:p>
      <w:pPr>
        <w:pStyle w:val="9"/>
        <w:ind w:left="114"/>
      </w:pPr>
      <w:r>
        <w:t>contatins all</w:t>
      </w:r>
    </w:p>
    <w:p>
      <w:pPr>
        <w:pStyle w:val="9"/>
        <w:spacing w:before="11"/>
        <w:rPr>
          <w:sz w:val="26"/>
        </w:rPr>
      </w:pPr>
    </w:p>
    <w:p>
      <w:pPr>
        <w:pStyle w:val="9"/>
        <w:ind w:left="114"/>
      </w:pPr>
      <w:r>
        <w:t>&lt;/div&gt;</w:t>
      </w:r>
    </w:p>
    <w:p>
      <w:pPr>
        <w:pStyle w:val="9"/>
        <w:spacing w:before="89"/>
        <w:ind w:left="114"/>
      </w:pPr>
      <w:r>
        <w:br w:type="column"/>
      </w:r>
      <w:r>
        <w:t>&lt;!--Title--&gt;</w:t>
      </w:r>
    </w:p>
    <w:p>
      <w:pPr>
        <w:pStyle w:val="9"/>
        <w:spacing w:before="22"/>
        <w:ind w:left="114"/>
      </w:pPr>
      <w:r>
        <w:t>&lt;h4 class="card-title"&gt;REGISTRATION&lt;/h4&gt;</w:t>
      </w:r>
    </w:p>
    <w:p>
      <w:pPr>
        <w:pStyle w:val="9"/>
        <w:spacing w:before="24"/>
        <w:ind w:left="114"/>
      </w:pPr>
      <w:r>
        <w:t>&lt;!--Text--&gt;</w:t>
      </w:r>
    </w:p>
    <w:p>
      <w:pPr>
        <w:pStyle w:val="9"/>
        <w:spacing w:before="24" w:line="508" w:lineRule="auto"/>
        <w:ind w:left="354" w:right="863" w:hanging="240"/>
      </w:pPr>
      <w:r>
        <w:t>&lt;p class="card-text"&gt;You need to complete a very simple registration form which required contact information to enter in the donation process.&lt;/p&gt;</w:t>
      </w:r>
    </w:p>
    <w:p>
      <w:pPr>
        <w:spacing w:after="0" w:line="508" w:lineRule="auto"/>
        <w:sectPr>
          <w:type w:val="continuous"/>
          <w:pgSz w:w="12240" w:h="15840"/>
          <w:pgMar w:top="1260" w:right="760" w:bottom="440" w:left="1160" w:header="720" w:footer="720" w:gutter="0"/>
          <w:pgNumType w:fmt="decimal"/>
          <w:cols w:equalWidth="0" w:num="2">
            <w:col w:w="1320" w:space="110"/>
            <w:col w:w="8890"/>
          </w:cols>
        </w:sectPr>
      </w:pPr>
    </w:p>
    <w:p>
      <w:pPr>
        <w:pStyle w:val="9"/>
        <w:spacing w:before="2"/>
        <w:rPr>
          <w:sz w:val="18"/>
        </w:rPr>
      </w:pPr>
      <w:r>
        <w:pict>
          <v:shape id="_x0000_s1037" o:spid="_x0000_s1037" style="position:absolute;left:0pt;margin-left:24.95pt;margin-top:24.9pt;height:742.15pt;width:562.2pt;mso-position-horizontal-relative:page;mso-position-vertical-relative:page;z-index:-251653120;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p>
    <w:p>
      <w:pPr>
        <w:pStyle w:val="9"/>
        <w:spacing w:before="90"/>
        <w:ind w:left="1065"/>
      </w:pPr>
      <w:r>
        <w:t>&lt;/div&gt;</w:t>
      </w:r>
    </w:p>
    <w:p>
      <w:pPr>
        <w:pStyle w:val="9"/>
        <w:spacing w:before="24"/>
        <w:ind w:left="1065"/>
      </w:pPr>
      <w:r>
        <w:t>&lt;!-- Card</w:t>
      </w:r>
      <w:r>
        <w:rPr>
          <w:spacing w:val="-5"/>
        </w:rPr>
        <w:t xml:space="preserve"> </w:t>
      </w:r>
      <w:r>
        <w:t>--&gt;</w:t>
      </w:r>
    </w:p>
    <w:p>
      <w:pPr>
        <w:pStyle w:val="9"/>
        <w:spacing w:before="9"/>
        <w:rPr>
          <w:sz w:val="27"/>
        </w:rPr>
      </w:pPr>
    </w:p>
    <w:p>
      <w:pPr>
        <w:pStyle w:val="9"/>
        <w:ind w:left="1065"/>
      </w:pPr>
      <w:r>
        <w:t>&lt;!-- Card</w:t>
      </w:r>
      <w:r>
        <w:rPr>
          <w:spacing w:val="-5"/>
        </w:rPr>
        <w:t xml:space="preserve"> </w:t>
      </w:r>
      <w:r>
        <w:t>--&gt;</w:t>
      </w:r>
    </w:p>
    <w:p>
      <w:pPr>
        <w:pStyle w:val="9"/>
        <w:spacing w:before="24"/>
        <w:ind w:left="1065"/>
      </w:pPr>
      <w:r>
        <w:t>&lt;div class="card mb-3"&gt;</w:t>
      </w:r>
    </w:p>
    <w:p>
      <w:pPr>
        <w:pStyle w:val="9"/>
        <w:rPr>
          <w:sz w:val="28"/>
        </w:rPr>
      </w:pPr>
    </w:p>
    <w:p>
      <w:pPr>
        <w:pStyle w:val="9"/>
        <w:ind w:left="1305"/>
      </w:pPr>
      <w:r>
        <w:t>&lt;!--Card image--&gt;</w:t>
      </w:r>
    </w:p>
    <w:p>
      <w:pPr>
        <w:spacing w:after="0"/>
        <w:sectPr>
          <w:type w:val="continuous"/>
          <w:pgSz w:w="12240" w:h="15840"/>
          <w:pgMar w:top="1260" w:right="760" w:bottom="440" w:left="1160" w:header="720" w:footer="720" w:gutter="0"/>
          <w:pgNumType w:fmt="decimal"/>
          <w:cols w:space="720" w:num="1"/>
        </w:sectPr>
      </w:pPr>
    </w:p>
    <w:p>
      <w:pPr>
        <w:pStyle w:val="9"/>
        <w:spacing w:before="88"/>
        <w:ind w:left="1305"/>
      </w:pPr>
      <w:r>
        <w:t>&lt;div class="view overlay"&gt;</w:t>
      </w:r>
    </w:p>
    <w:p>
      <w:pPr>
        <w:pStyle w:val="9"/>
        <w:spacing w:before="21"/>
        <w:ind w:left="1545"/>
      </w:pPr>
      <w:r>
        <w:t>&lt;img class="card-img-top" src="images/bloodcheck.jpg" alt="Card image cap"&gt;</w:t>
      </w:r>
    </w:p>
    <w:p>
      <w:pPr>
        <w:spacing w:after="0"/>
        <w:sectPr>
          <w:pgSz w:w="12240" w:h="15840"/>
          <w:pgMar w:top="1260" w:right="760" w:bottom="440" w:left="1160" w:header="610" w:footer="254" w:gutter="0"/>
          <w:pgNumType w:fmt="decimal"/>
          <w:cols w:space="720" w:num="1"/>
        </w:sectPr>
      </w:pPr>
    </w:p>
    <w:p>
      <w:pPr>
        <w:pStyle w:val="9"/>
        <w:spacing w:before="12"/>
        <w:ind w:left="114"/>
      </w:pPr>
      <w:r>
        <w:t>&lt;a href="#!"&gt;</w:t>
      </w:r>
    </w:p>
    <w:p>
      <w:pPr>
        <w:pStyle w:val="9"/>
        <w:spacing w:before="11"/>
        <w:rPr>
          <w:sz w:val="26"/>
        </w:rPr>
      </w:pPr>
      <w:r>
        <w:br w:type="column"/>
      </w:r>
    </w:p>
    <w:p>
      <w:pPr>
        <w:pStyle w:val="9"/>
        <w:ind w:left="276"/>
      </w:pPr>
      <w:r>
        <w:t>&lt;div class="mask rgba-white-slight"&gt;&lt;/div&gt;</w:t>
      </w:r>
    </w:p>
    <w:p>
      <w:pPr>
        <w:pStyle w:val="9"/>
        <w:spacing w:before="24"/>
        <w:ind w:left="36"/>
      </w:pPr>
      <w:r>
        <w:t>&lt;/a&gt;</w:t>
      </w:r>
    </w:p>
    <w:p>
      <w:pPr>
        <w:spacing w:after="0"/>
        <w:sectPr>
          <w:type w:val="continuous"/>
          <w:pgSz w:w="12240" w:h="15840"/>
          <w:pgMar w:top="1260" w:right="760" w:bottom="440" w:left="1160" w:header="720" w:footer="720" w:gutter="0"/>
          <w:pgNumType w:fmt="decimal"/>
          <w:cols w:equalWidth="0" w:num="2">
            <w:col w:w="1469" w:space="40"/>
            <w:col w:w="8811"/>
          </w:cols>
        </w:sectPr>
      </w:pPr>
    </w:p>
    <w:p>
      <w:pPr>
        <w:pStyle w:val="9"/>
        <w:spacing w:before="24"/>
        <w:ind w:left="1305"/>
      </w:pPr>
      <w:r>
        <w:t>&lt;/div&gt;</w:t>
      </w:r>
    </w:p>
    <w:p>
      <w:pPr>
        <w:pStyle w:val="9"/>
        <w:spacing w:before="11"/>
        <w:rPr>
          <w:sz w:val="27"/>
        </w:rPr>
      </w:pPr>
    </w:p>
    <w:p>
      <w:pPr>
        <w:pStyle w:val="9"/>
        <w:ind w:left="1305"/>
      </w:pPr>
      <w:r>
        <w:t>&lt;!--Card content--&gt;</w:t>
      </w:r>
    </w:p>
    <w:p>
      <w:pPr>
        <w:pStyle w:val="9"/>
        <w:spacing w:before="22"/>
        <w:ind w:left="1305"/>
      </w:pPr>
      <w:r>
        <w:t>&lt;div class="card-body"&gt;</w:t>
      </w:r>
    </w:p>
    <w:p>
      <w:pPr>
        <w:pStyle w:val="9"/>
        <w:spacing w:before="1"/>
        <w:rPr>
          <w:sz w:val="20"/>
        </w:rPr>
      </w:pPr>
    </w:p>
    <w:p>
      <w:pPr>
        <w:spacing w:after="0"/>
        <w:rPr>
          <w:sz w:val="20"/>
        </w:rPr>
        <w:sectPr>
          <w:type w:val="continuous"/>
          <w:pgSz w:w="12240" w:h="15840"/>
          <w:pgMar w:top="1260" w:right="760" w:bottom="440" w:left="1160" w:header="720" w:footer="720" w:gutter="0"/>
          <w:pgNumType w:fmt="decimal"/>
          <w:cols w:space="720" w:num="1"/>
        </w:sectPr>
      </w:pPr>
    </w:p>
    <w:p>
      <w:pPr>
        <w:pStyle w:val="9"/>
        <w:rPr>
          <w:sz w:val="26"/>
        </w:rPr>
      </w:pPr>
    </w:p>
    <w:p>
      <w:pPr>
        <w:pStyle w:val="9"/>
        <w:rPr>
          <w:sz w:val="26"/>
        </w:rPr>
      </w:pPr>
    </w:p>
    <w:p>
      <w:pPr>
        <w:pStyle w:val="9"/>
        <w:rPr>
          <w:sz w:val="26"/>
        </w:rPr>
      </w:pPr>
    </w:p>
    <w:p>
      <w:pPr>
        <w:pStyle w:val="9"/>
        <w:rPr>
          <w:sz w:val="33"/>
        </w:rPr>
      </w:pPr>
    </w:p>
    <w:p>
      <w:pPr>
        <w:pStyle w:val="9"/>
        <w:ind w:left="114"/>
      </w:pPr>
      <w:r>
        <w:t>test to ensure</w:t>
      </w:r>
    </w:p>
    <w:p>
      <w:pPr>
        <w:pStyle w:val="9"/>
        <w:spacing w:before="11"/>
        <w:rPr>
          <w:sz w:val="26"/>
        </w:rPr>
      </w:pPr>
    </w:p>
    <w:p>
      <w:pPr>
        <w:pStyle w:val="9"/>
        <w:ind w:left="114"/>
      </w:pPr>
      <w:r>
        <w:t>&lt;/div&gt;</w:t>
      </w:r>
    </w:p>
    <w:p>
      <w:pPr>
        <w:pStyle w:val="9"/>
        <w:spacing w:before="90"/>
        <w:ind w:left="114"/>
      </w:pPr>
      <w:r>
        <w:br w:type="column"/>
      </w:r>
      <w:r>
        <w:t>&lt;!--Title--&gt;</w:t>
      </w:r>
    </w:p>
    <w:p>
      <w:pPr>
        <w:pStyle w:val="9"/>
        <w:spacing w:before="24"/>
        <w:ind w:left="114"/>
      </w:pPr>
      <w:r>
        <w:t>&lt;h4 class="card-title"&gt;SCREENING&lt;/h4&gt;</w:t>
      </w:r>
    </w:p>
    <w:p>
      <w:pPr>
        <w:pStyle w:val="9"/>
        <w:spacing w:before="25"/>
        <w:ind w:left="114"/>
      </w:pPr>
      <w:r>
        <w:t>&lt;!--Text--&gt;</w:t>
      </w:r>
    </w:p>
    <w:p>
      <w:pPr>
        <w:pStyle w:val="9"/>
        <w:spacing w:before="22" w:line="508" w:lineRule="auto"/>
        <w:ind w:left="354" w:right="949" w:hanging="240"/>
      </w:pPr>
      <w:r>
        <w:t>&lt;p class="card-text"&gt;A drop of blood from your finger will be taken for a simple that your blood levels are proper enough for donation.&lt;/p&gt;</w:t>
      </w:r>
    </w:p>
    <w:p>
      <w:pPr>
        <w:spacing w:after="0" w:line="508" w:lineRule="auto"/>
        <w:sectPr>
          <w:type w:val="continuous"/>
          <w:pgSz w:w="12240" w:h="15840"/>
          <w:pgMar w:top="1260" w:right="760" w:bottom="440" w:left="1160" w:header="720" w:footer="720" w:gutter="0"/>
          <w:pgNumType w:fmt="decimal"/>
          <w:cols w:equalWidth="0" w:num="2">
            <w:col w:w="1381" w:space="49"/>
            <w:col w:w="8890"/>
          </w:cols>
        </w:sectPr>
      </w:pPr>
    </w:p>
    <w:p>
      <w:pPr>
        <w:pStyle w:val="9"/>
        <w:spacing w:before="1"/>
        <w:rPr>
          <w:sz w:val="18"/>
        </w:rPr>
      </w:pPr>
    </w:p>
    <w:p>
      <w:pPr>
        <w:pStyle w:val="9"/>
        <w:spacing w:before="90"/>
        <w:ind w:left="1065"/>
      </w:pPr>
      <w:r>
        <w:t>&lt;/div&gt;</w:t>
      </w:r>
    </w:p>
    <w:p>
      <w:pPr>
        <w:pStyle w:val="9"/>
        <w:spacing w:before="24"/>
        <w:ind w:left="1065"/>
      </w:pPr>
      <w:r>
        <w:t>&lt;!-- Card</w:t>
      </w:r>
      <w:r>
        <w:rPr>
          <w:spacing w:val="-5"/>
        </w:rPr>
        <w:t xml:space="preserve"> </w:t>
      </w:r>
      <w:r>
        <w:t>--&gt;</w:t>
      </w:r>
    </w:p>
    <w:p>
      <w:pPr>
        <w:pStyle w:val="9"/>
        <w:rPr>
          <w:sz w:val="28"/>
        </w:rPr>
      </w:pPr>
    </w:p>
    <w:p>
      <w:pPr>
        <w:pStyle w:val="9"/>
        <w:ind w:left="1065"/>
      </w:pPr>
      <w:r>
        <w:t>&lt;!-- Card</w:t>
      </w:r>
      <w:r>
        <w:rPr>
          <w:spacing w:val="-5"/>
        </w:rPr>
        <w:t xml:space="preserve"> </w:t>
      </w:r>
      <w:r>
        <w:t>--&gt;</w:t>
      </w:r>
    </w:p>
    <w:p>
      <w:pPr>
        <w:pStyle w:val="9"/>
        <w:spacing w:before="24"/>
        <w:ind w:left="1065"/>
      </w:pPr>
      <w:r>
        <w:t>&lt;div class="card mb-3"&gt;</w:t>
      </w:r>
    </w:p>
    <w:p>
      <w:pPr>
        <w:pStyle w:val="9"/>
        <w:rPr>
          <w:sz w:val="28"/>
        </w:rPr>
      </w:pPr>
    </w:p>
    <w:p>
      <w:pPr>
        <w:pStyle w:val="9"/>
        <w:ind w:left="1305"/>
      </w:pPr>
      <w:r>
        <w:t>&lt;!--Card image--&gt;</w:t>
      </w:r>
    </w:p>
    <w:p>
      <w:pPr>
        <w:pStyle w:val="9"/>
        <w:spacing w:before="22"/>
        <w:ind w:left="1305"/>
      </w:pPr>
      <w:r>
        <w:t>&lt;div class="view overlay"&gt;</w:t>
      </w:r>
    </w:p>
    <w:p>
      <w:pPr>
        <w:pStyle w:val="9"/>
        <w:spacing w:before="24"/>
        <w:ind w:left="1545"/>
      </w:pPr>
      <w:r>
        <w:t>&lt;img class="card-img-top" src="images/donation.jpg" alt="Card image cap"&gt;</w:t>
      </w:r>
    </w:p>
    <w:p>
      <w:pPr>
        <w:spacing w:after="0"/>
        <w:sectPr>
          <w:type w:val="continuous"/>
          <w:pgSz w:w="12240" w:h="15840"/>
          <w:pgMar w:top="1260" w:right="760" w:bottom="440" w:left="1160" w:header="720" w:footer="720" w:gutter="0"/>
          <w:pgNumType w:fmt="decimal"/>
          <w:cols w:space="720" w:num="1"/>
        </w:sectPr>
      </w:pPr>
    </w:p>
    <w:p>
      <w:pPr>
        <w:pStyle w:val="9"/>
        <w:spacing w:before="9"/>
        <w:ind w:left="114"/>
      </w:pPr>
      <w:r>
        <w:t>&lt;a href="#!"&gt;</w:t>
      </w:r>
    </w:p>
    <w:p>
      <w:pPr>
        <w:pStyle w:val="9"/>
        <w:spacing w:before="10"/>
        <w:rPr>
          <w:sz w:val="26"/>
        </w:rPr>
      </w:pPr>
      <w:r>
        <w:br w:type="column"/>
      </w:r>
    </w:p>
    <w:p>
      <w:pPr>
        <w:pStyle w:val="9"/>
        <w:ind w:left="276"/>
      </w:pPr>
      <w:r>
        <w:t>&lt;div class="mask rgba-white-slight"&gt;&lt;/div&gt;</w:t>
      </w:r>
    </w:p>
    <w:p>
      <w:pPr>
        <w:pStyle w:val="9"/>
        <w:spacing w:before="24"/>
        <w:ind w:left="36"/>
      </w:pPr>
      <w:r>
        <w:t>&lt;/a&gt;</w:t>
      </w:r>
    </w:p>
    <w:p>
      <w:pPr>
        <w:spacing w:after="0"/>
        <w:sectPr>
          <w:type w:val="continuous"/>
          <w:pgSz w:w="12240" w:h="15840"/>
          <w:pgMar w:top="1260" w:right="760" w:bottom="440" w:left="1160" w:header="720" w:footer="720" w:gutter="0"/>
          <w:pgNumType w:fmt="decimal"/>
          <w:cols w:equalWidth="0" w:num="2">
            <w:col w:w="1469" w:space="40"/>
            <w:col w:w="8811"/>
          </w:cols>
        </w:sectPr>
      </w:pPr>
    </w:p>
    <w:p>
      <w:pPr>
        <w:pStyle w:val="9"/>
        <w:spacing w:before="22"/>
        <w:ind w:left="1305"/>
      </w:pPr>
      <w:r>
        <w:t>&lt;/div&gt;</w:t>
      </w:r>
    </w:p>
    <w:p>
      <w:pPr>
        <w:pStyle w:val="9"/>
        <w:rPr>
          <w:sz w:val="28"/>
        </w:rPr>
      </w:pPr>
    </w:p>
    <w:p>
      <w:pPr>
        <w:pStyle w:val="9"/>
        <w:ind w:left="1305"/>
      </w:pPr>
      <w:r>
        <w:t>&lt;!--Card content--&gt;</w:t>
      </w:r>
    </w:p>
    <w:p>
      <w:pPr>
        <w:pStyle w:val="9"/>
        <w:spacing w:before="24"/>
        <w:ind w:left="1305"/>
      </w:pPr>
      <w:r>
        <w:t>&lt;div class="card-body"&gt;</w:t>
      </w:r>
    </w:p>
    <w:p>
      <w:pPr>
        <w:pStyle w:val="9"/>
        <w:spacing w:before="2"/>
        <w:rPr>
          <w:sz w:val="20"/>
        </w:rPr>
      </w:pPr>
    </w:p>
    <w:p>
      <w:pPr>
        <w:spacing w:after="0"/>
        <w:rPr>
          <w:sz w:val="20"/>
        </w:rPr>
        <w:sectPr>
          <w:type w:val="continuous"/>
          <w:pgSz w:w="12240" w:h="15840"/>
          <w:pgMar w:top="1260" w:right="760" w:bottom="440" w:left="1160" w:header="720" w:footer="720" w:gutter="0"/>
          <w:pgNumType w:fmt="decimal"/>
          <w:cols w:space="720" w:num="1"/>
        </w:sectPr>
      </w:pPr>
    </w:p>
    <w:p>
      <w:pPr>
        <w:pStyle w:val="9"/>
        <w:rPr>
          <w:sz w:val="26"/>
        </w:rPr>
      </w:pPr>
    </w:p>
    <w:p>
      <w:pPr>
        <w:pStyle w:val="9"/>
        <w:rPr>
          <w:sz w:val="26"/>
        </w:rPr>
      </w:pPr>
    </w:p>
    <w:p>
      <w:pPr>
        <w:pStyle w:val="9"/>
        <w:rPr>
          <w:sz w:val="26"/>
        </w:rPr>
      </w:pPr>
    </w:p>
    <w:p>
      <w:pPr>
        <w:pStyle w:val="9"/>
        <w:spacing w:before="8"/>
        <w:rPr>
          <w:sz w:val="32"/>
        </w:rPr>
      </w:pPr>
    </w:p>
    <w:p>
      <w:pPr>
        <w:pStyle w:val="9"/>
        <w:ind w:left="114"/>
      </w:pPr>
      <w:r>
        <w:t>to a donor</w:t>
      </w:r>
    </w:p>
    <w:p>
      <w:pPr>
        <w:pStyle w:val="9"/>
        <w:spacing w:before="11"/>
        <w:rPr>
          <w:sz w:val="26"/>
        </w:rPr>
      </w:pPr>
    </w:p>
    <w:p>
      <w:pPr>
        <w:pStyle w:val="9"/>
        <w:ind w:left="114"/>
      </w:pPr>
      <w:r>
        <w:t>&lt;/div&gt;</w:t>
      </w:r>
    </w:p>
    <w:p>
      <w:pPr>
        <w:pStyle w:val="9"/>
        <w:spacing w:before="90"/>
        <w:ind w:left="114"/>
      </w:pPr>
      <w:r>
        <w:br w:type="column"/>
      </w:r>
      <w:r>
        <w:t>&lt;!--Title--&gt;</w:t>
      </w:r>
    </w:p>
    <w:p>
      <w:pPr>
        <w:pStyle w:val="9"/>
        <w:spacing w:before="24"/>
        <w:ind w:left="114"/>
      </w:pPr>
      <w:r>
        <w:t>&lt;h4 class="card-title"&gt;DONATION&lt;/h4&gt;</w:t>
      </w:r>
    </w:p>
    <w:p>
      <w:pPr>
        <w:pStyle w:val="9"/>
        <w:spacing w:before="22"/>
        <w:ind w:left="114"/>
      </w:pPr>
      <w:r>
        <w:t>&lt;!--Text--&gt;</w:t>
      </w:r>
    </w:p>
    <w:p>
      <w:pPr>
        <w:pStyle w:val="9"/>
        <w:spacing w:before="24" w:line="508" w:lineRule="auto"/>
        <w:ind w:left="354" w:right="482" w:hanging="240"/>
      </w:pPr>
      <w:r>
        <w:t>&lt;p class="card-text"&gt;After passing screening test successfully you will be directed bed for donation. It will take only 6-10 minutes.&lt;/p&gt;</w:t>
      </w:r>
    </w:p>
    <w:p>
      <w:pPr>
        <w:spacing w:after="0" w:line="508" w:lineRule="auto"/>
        <w:sectPr>
          <w:type w:val="continuous"/>
          <w:pgSz w:w="12240" w:h="15840"/>
          <w:pgMar w:top="1260" w:right="760" w:bottom="440" w:left="1160" w:header="720" w:footer="720" w:gutter="0"/>
          <w:pgNumType w:fmt="decimal"/>
          <w:cols w:equalWidth="0" w:num="2">
            <w:col w:w="1129" w:space="302"/>
            <w:col w:w="8889"/>
          </w:cols>
        </w:sectPr>
      </w:pPr>
    </w:p>
    <w:p>
      <w:pPr>
        <w:pStyle w:val="9"/>
        <w:spacing w:before="1"/>
        <w:rPr>
          <w:sz w:val="18"/>
        </w:rPr>
      </w:pPr>
      <w:r>
        <w:pict>
          <v:shape id="_x0000_s1038" o:spid="_x0000_s1038" style="position:absolute;left:0pt;margin-left:24.95pt;margin-top:24.9pt;height:742.15pt;width:562.2pt;mso-position-horizontal-relative:page;mso-position-vertical-relative:page;z-index:-251652096;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p>
    <w:p>
      <w:pPr>
        <w:pStyle w:val="9"/>
        <w:spacing w:before="90"/>
        <w:ind w:left="1065"/>
      </w:pPr>
      <w:r>
        <w:t>&lt;/div&gt;</w:t>
      </w:r>
    </w:p>
    <w:p>
      <w:pPr>
        <w:spacing w:after="0"/>
        <w:sectPr>
          <w:type w:val="continuous"/>
          <w:pgSz w:w="12240" w:h="15840"/>
          <w:pgMar w:top="1260" w:right="760" w:bottom="440" w:left="1160" w:header="720" w:footer="720" w:gutter="0"/>
          <w:pgNumType w:fmt="decimal"/>
          <w:cols w:space="720" w:num="1"/>
        </w:sectPr>
      </w:pPr>
    </w:p>
    <w:p>
      <w:pPr>
        <w:pStyle w:val="9"/>
        <w:spacing w:before="88"/>
        <w:ind w:left="1065"/>
      </w:pPr>
      <w:r>
        <w:t>&lt;!-- Card</w:t>
      </w:r>
      <w:r>
        <w:rPr>
          <w:spacing w:val="-5"/>
        </w:rPr>
        <w:t xml:space="preserve"> </w:t>
      </w:r>
      <w:r>
        <w:t>--&gt;</w:t>
      </w:r>
    </w:p>
    <w:p>
      <w:pPr>
        <w:pStyle w:val="9"/>
        <w:spacing w:before="8"/>
        <w:rPr>
          <w:sz w:val="27"/>
        </w:rPr>
      </w:pPr>
    </w:p>
    <w:p>
      <w:pPr>
        <w:pStyle w:val="9"/>
        <w:ind w:left="1065"/>
      </w:pPr>
      <w:r>
        <w:t>&lt;!-- Card</w:t>
      </w:r>
      <w:r>
        <w:rPr>
          <w:spacing w:val="-5"/>
        </w:rPr>
        <w:t xml:space="preserve"> </w:t>
      </w:r>
      <w:r>
        <w:t>--&gt;</w:t>
      </w:r>
    </w:p>
    <w:p>
      <w:pPr>
        <w:pStyle w:val="9"/>
        <w:spacing w:before="24"/>
        <w:ind w:left="1065"/>
      </w:pPr>
      <w:r>
        <w:t>&lt;div class="card mb-3"&gt;</w:t>
      </w:r>
    </w:p>
    <w:p>
      <w:pPr>
        <w:pStyle w:val="9"/>
        <w:rPr>
          <w:sz w:val="28"/>
        </w:rPr>
      </w:pPr>
    </w:p>
    <w:p>
      <w:pPr>
        <w:pStyle w:val="9"/>
        <w:ind w:left="1305"/>
      </w:pPr>
      <w:r>
        <w:t>&lt;!--Card image--&gt;</w:t>
      </w:r>
    </w:p>
    <w:p>
      <w:pPr>
        <w:pStyle w:val="9"/>
        <w:spacing w:before="24"/>
        <w:ind w:left="1305"/>
      </w:pPr>
      <w:r>
        <w:t>&lt;div class="view overlay"&gt;</w:t>
      </w:r>
    </w:p>
    <w:p>
      <w:pPr>
        <w:pStyle w:val="9"/>
        <w:spacing w:before="22"/>
        <w:ind w:left="1545"/>
      </w:pPr>
      <w:r>
        <w:t>&lt;img class="card-img-top" src="images/Refreshment.jpg" alt="Card image cap"&gt;</w:t>
      </w:r>
    </w:p>
    <w:p>
      <w:pPr>
        <w:spacing w:after="0"/>
        <w:sectPr>
          <w:pgSz w:w="12240" w:h="15840"/>
          <w:pgMar w:top="1260" w:right="760" w:bottom="440" w:left="1160" w:header="610" w:footer="254" w:gutter="0"/>
          <w:pgNumType w:fmt="decimal"/>
          <w:cols w:space="720" w:num="1"/>
        </w:sectPr>
      </w:pPr>
    </w:p>
    <w:p>
      <w:pPr>
        <w:pStyle w:val="9"/>
        <w:spacing w:before="12"/>
        <w:ind w:left="114"/>
      </w:pPr>
      <w:r>
        <w:t>&lt;a href="#!"&gt;</w:t>
      </w:r>
    </w:p>
    <w:p>
      <w:pPr>
        <w:pStyle w:val="9"/>
        <w:spacing w:before="10"/>
        <w:rPr>
          <w:sz w:val="26"/>
        </w:rPr>
      </w:pPr>
      <w:r>
        <w:br w:type="column"/>
      </w:r>
    </w:p>
    <w:p>
      <w:pPr>
        <w:pStyle w:val="9"/>
        <w:ind w:left="276"/>
      </w:pPr>
      <w:r>
        <w:t>&lt;div class="mask rgba-white-slight"&gt;&lt;/div&gt;</w:t>
      </w:r>
    </w:p>
    <w:p>
      <w:pPr>
        <w:pStyle w:val="9"/>
        <w:spacing w:before="24"/>
        <w:ind w:left="36"/>
      </w:pPr>
      <w:r>
        <w:t>&lt;/a&gt;</w:t>
      </w:r>
    </w:p>
    <w:p>
      <w:pPr>
        <w:spacing w:after="0"/>
        <w:sectPr>
          <w:type w:val="continuous"/>
          <w:pgSz w:w="12240" w:h="15840"/>
          <w:pgMar w:top="1260" w:right="760" w:bottom="440" w:left="1160" w:header="720" w:footer="720" w:gutter="0"/>
          <w:pgNumType w:fmt="decimal"/>
          <w:cols w:equalWidth="0" w:num="2">
            <w:col w:w="1469" w:space="40"/>
            <w:col w:w="8811"/>
          </w:cols>
        </w:sectPr>
      </w:pPr>
    </w:p>
    <w:p>
      <w:pPr>
        <w:pStyle w:val="9"/>
        <w:spacing w:before="24"/>
        <w:ind w:left="1305"/>
      </w:pPr>
      <w:r>
        <w:pict>
          <v:shape id="_x0000_s1039" o:spid="_x0000_s1039" style="position:absolute;left:0pt;margin-left:24.95pt;margin-top:24.9pt;height:742.15pt;width:562.2pt;mso-position-horizontal-relative:page;mso-position-vertical-relative:page;z-index:-251652096;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&lt;/div&gt;</w:t>
      </w:r>
    </w:p>
    <w:p>
      <w:pPr>
        <w:pStyle w:val="9"/>
        <w:spacing w:before="1"/>
        <w:rPr>
          <w:sz w:val="28"/>
        </w:rPr>
      </w:pPr>
    </w:p>
    <w:p>
      <w:pPr>
        <w:pStyle w:val="9"/>
        <w:ind w:left="1305"/>
      </w:pPr>
      <w:r>
        <w:t>&lt;!--Card content--&gt;</w:t>
      </w:r>
    </w:p>
    <w:p>
      <w:pPr>
        <w:pStyle w:val="9"/>
        <w:spacing w:before="21"/>
        <w:ind w:left="1305"/>
      </w:pPr>
      <w:r>
        <w:t>&lt;div class="card-body"&gt;</w:t>
      </w:r>
    </w:p>
    <w:p>
      <w:pPr>
        <w:pStyle w:val="9"/>
        <w:rPr>
          <w:sz w:val="28"/>
        </w:rPr>
      </w:pPr>
    </w:p>
    <w:p>
      <w:pPr>
        <w:pStyle w:val="9"/>
        <w:ind w:left="1545"/>
      </w:pPr>
      <w:r>
        <w:t>&lt;!--Title--&gt;</w:t>
      </w:r>
    </w:p>
    <w:p>
      <w:pPr>
        <w:pStyle w:val="9"/>
        <w:spacing w:before="24"/>
        <w:ind w:left="1545"/>
      </w:pPr>
      <w:r>
        <w:t>&lt;h4 class="card-title"&gt;REFRESHMENT&lt;/h4&gt;</w:t>
      </w:r>
    </w:p>
    <w:p>
      <w:pPr>
        <w:pStyle w:val="9"/>
        <w:spacing w:before="24"/>
        <w:ind w:left="1545"/>
      </w:pPr>
      <w:r>
        <w:t>&lt;!--Text--&gt;</w:t>
      </w:r>
    </w:p>
    <w:p>
      <w:pPr>
        <w:pStyle w:val="9"/>
        <w:spacing w:before="22" w:line="249" w:lineRule="auto"/>
        <w:ind w:left="114" w:right="1182" w:firstLine="1430"/>
      </w:pPr>
      <w:r>
        <w:t>&lt;p class="card-text"&gt;you can also stay in the sitting room until you feel strong enough to leave</w:t>
      </w:r>
    </w:p>
    <w:p>
      <w:pPr>
        <w:pStyle w:val="9"/>
        <w:spacing w:before="11"/>
        <w:ind w:left="1785"/>
      </w:pPr>
      <w:r>
        <w:t>the center. You will receive refreshments in the donation zone&lt;/p&gt;</w:t>
      </w:r>
    </w:p>
    <w:p>
      <w:pPr>
        <w:pStyle w:val="9"/>
        <w:spacing w:before="12"/>
        <w:ind w:left="114"/>
      </w:pPr>
      <w:r>
        <w:t>&lt;/div&gt;</w:t>
      </w:r>
    </w:p>
    <w:p>
      <w:pPr>
        <w:pStyle w:val="9"/>
        <w:spacing w:before="2"/>
        <w:rPr>
          <w:sz w:val="20"/>
        </w:rPr>
      </w:pPr>
    </w:p>
    <w:p>
      <w:pPr>
        <w:pStyle w:val="9"/>
        <w:spacing w:before="90"/>
        <w:ind w:left="1065"/>
      </w:pPr>
      <w:r>
        <w:t>&lt;/div&gt;</w:t>
      </w:r>
    </w:p>
    <w:p>
      <w:pPr>
        <w:pStyle w:val="9"/>
        <w:spacing w:before="22"/>
        <w:ind w:left="1065"/>
      </w:pPr>
      <w:r>
        <w:t>&lt;!-- Card --&gt;</w:t>
      </w:r>
    </w:p>
    <w:p>
      <w:pPr>
        <w:pStyle w:val="9"/>
        <w:spacing w:before="11"/>
        <w:rPr>
          <w:sz w:val="27"/>
        </w:rPr>
      </w:pPr>
    </w:p>
    <w:p>
      <w:pPr>
        <w:pStyle w:val="9"/>
        <w:ind w:left="825"/>
      </w:pPr>
      <w:r>
        <w:t>&lt;/div&gt;</w:t>
      </w:r>
    </w:p>
    <w:p>
      <w:pPr>
        <w:pStyle w:val="9"/>
        <w:spacing w:before="24"/>
        <w:ind w:left="825"/>
      </w:pPr>
      <w:r>
        <w:t>&lt;!-- Card deck --&gt;</w:t>
      </w:r>
    </w:p>
    <w:p>
      <w:pPr>
        <w:pStyle w:val="9"/>
        <w:spacing w:before="24"/>
        <w:ind w:left="585"/>
      </w:pPr>
      <w:r>
        <w:t>&lt;/div&gt;</w:t>
      </w:r>
    </w:p>
    <w:p>
      <w:pPr>
        <w:pStyle w:val="9"/>
        <w:spacing w:before="22"/>
        <w:ind w:left="345"/>
      </w:pPr>
      <w:r>
        <w:t>&lt;/div&gt;</w:t>
      </w:r>
    </w:p>
    <w:p>
      <w:pPr>
        <w:pStyle w:val="9"/>
        <w:spacing w:before="11"/>
        <w:rPr>
          <w:sz w:val="27"/>
        </w:rPr>
      </w:pPr>
    </w:p>
    <w:p>
      <w:pPr>
        <w:pStyle w:val="9"/>
        <w:ind w:left="225"/>
      </w:pPr>
      <w:r>
        <w:t>&lt;div class="container-fluid mb-5" id="quote"&gt;</w:t>
      </w:r>
    </w:p>
    <w:p>
      <w:pPr>
        <w:pStyle w:val="9"/>
        <w:spacing w:before="24"/>
        <w:ind w:left="585"/>
      </w:pPr>
      <w:r>
        <w:t>&lt;div class="row"&gt;</w:t>
      </w:r>
    </w:p>
    <w:p>
      <w:pPr>
        <w:pStyle w:val="9"/>
        <w:spacing w:before="25"/>
        <w:ind w:left="825"/>
      </w:pPr>
      <w:r>
        <w:t>&lt;div class="col-sm-6 col-md-6"&gt;</w:t>
      </w:r>
    </w:p>
    <w:p>
      <w:pPr>
        <w:pStyle w:val="9"/>
        <w:spacing w:before="8"/>
        <w:rPr>
          <w:sz w:val="27"/>
        </w:rPr>
      </w:pPr>
    </w:p>
    <w:p>
      <w:pPr>
        <w:pStyle w:val="9"/>
        <w:ind w:left="1065"/>
      </w:pPr>
      <w:r>
        <w:t>&lt;!-- &lt;img src="images/quote2.jpg" alt="" srcset="" class="img-fluid"&gt; --&gt;</w:t>
      </w:r>
    </w:p>
    <w:p>
      <w:pPr>
        <w:pStyle w:val="9"/>
        <w:spacing w:before="24"/>
        <w:ind w:left="1065"/>
      </w:pPr>
      <w:r>
        <w:t>&lt;section class="p-1"&gt;</w:t>
      </w:r>
    </w:p>
    <w:p>
      <w:pPr>
        <w:pStyle w:val="9"/>
        <w:spacing w:before="24"/>
        <w:ind w:left="1305"/>
      </w:pPr>
      <w:r>
        <w:t>&lt;div class="streak grey lighten-3" id="pages"&gt;</w:t>
      </w:r>
    </w:p>
    <w:p>
      <w:pPr>
        <w:pStyle w:val="9"/>
        <w:spacing w:before="22"/>
        <w:ind w:left="1545"/>
      </w:pPr>
      <w:r>
        <w:t>&lt;div class="flex-center"&gt;</w:t>
      </w:r>
    </w:p>
    <w:p>
      <w:pPr>
        <w:pStyle w:val="9"/>
        <w:spacing w:before="24"/>
        <w:ind w:left="1785"/>
      </w:pPr>
      <w:r>
        <w:t>&lt;ul class="mb-0 list-unstyled"&gt;</w:t>
      </w:r>
    </w:p>
    <w:p>
      <w:pPr>
        <w:pStyle w:val="9"/>
        <w:spacing w:before="24"/>
        <w:ind w:left="2025"/>
      </w:pPr>
      <w:r>
        <w:t>&lt;li&gt;</w:t>
      </w:r>
    </w:p>
    <w:p>
      <w:pPr>
        <w:pStyle w:val="9"/>
        <w:spacing w:before="24" w:line="247" w:lineRule="auto"/>
        <w:ind w:left="114" w:right="2722" w:firstLine="2150"/>
      </w:pPr>
      <w:r>
        <w:t>&lt;h2 class="h2-responsive"&gt;&lt;i class="fas fa-quote-left" ariahidden="true"&gt;&lt;/i&gt; A</w:t>
      </w:r>
    </w:p>
    <w:p>
      <w:pPr>
        <w:spacing w:after="0" w:line="247" w:lineRule="auto"/>
        <w:sectPr>
          <w:type w:val="continuous"/>
          <w:pgSz w:w="12240" w:h="15840"/>
          <w:pgMar w:top="1260" w:right="760" w:bottom="440" w:left="1160" w:header="720" w:footer="720" w:gutter="0"/>
          <w:pgNumType w:fmt="decimal"/>
          <w:cols w:space="720" w:num="1"/>
        </w:sectPr>
      </w:pPr>
    </w:p>
    <w:p>
      <w:pPr>
        <w:pStyle w:val="9"/>
        <w:spacing w:before="5"/>
        <w:rPr>
          <w:sz w:val="32"/>
        </w:rPr>
      </w:pPr>
    </w:p>
    <w:p>
      <w:pPr>
        <w:pStyle w:val="9"/>
        <w:ind w:left="114"/>
      </w:pPr>
      <w:r>
        <w:t>smiles.</w:t>
      </w:r>
    </w:p>
    <w:p>
      <w:pPr>
        <w:pStyle w:val="9"/>
        <w:rPr>
          <w:sz w:val="26"/>
        </w:rPr>
      </w:pPr>
      <w:r>
        <w:br w:type="column"/>
      </w:r>
    </w:p>
    <w:p>
      <w:pPr>
        <w:pStyle w:val="9"/>
        <w:rPr>
          <w:sz w:val="26"/>
        </w:rPr>
      </w:pPr>
    </w:p>
    <w:p>
      <w:pPr>
        <w:pStyle w:val="9"/>
        <w:spacing w:before="5"/>
        <w:rPr>
          <w:sz w:val="32"/>
        </w:rPr>
      </w:pPr>
    </w:p>
    <w:p>
      <w:pPr>
        <w:pStyle w:val="9"/>
        <w:ind w:left="114"/>
      </w:pPr>
      <w:r>
        <w:t>&lt;/li&gt;</w:t>
      </w:r>
    </w:p>
    <w:p>
      <w:pPr>
        <w:pStyle w:val="9"/>
        <w:spacing w:before="88"/>
        <w:ind w:left="-31"/>
      </w:pPr>
      <w:r>
        <w:br w:type="column"/>
      </w:r>
      <w:r>
        <w:t>single pint can save three lives. A single gesture can create a million</w:t>
      </w:r>
    </w:p>
    <w:p>
      <w:pPr>
        <w:pStyle w:val="9"/>
        <w:spacing w:before="10"/>
        <w:rPr>
          <w:sz w:val="26"/>
        </w:rPr>
      </w:pPr>
    </w:p>
    <w:p>
      <w:pPr>
        <w:pStyle w:val="9"/>
        <w:ind w:left="-31"/>
      </w:pPr>
      <w:r>
        <w:t>&lt;i class="fas fa-quote-right" aria-hidden="true"&gt;&lt;/i&gt;&lt;/h2&gt;</w:t>
      </w:r>
    </w:p>
    <w:p>
      <w:pPr>
        <w:pStyle w:val="9"/>
        <w:rPr>
          <w:sz w:val="28"/>
        </w:rPr>
      </w:pPr>
    </w:p>
    <w:p>
      <w:pPr>
        <w:pStyle w:val="9"/>
        <w:ind w:left="3386" w:right="2589"/>
        <w:jc w:val="center"/>
      </w:pPr>
      <w:r>
        <w:t>&lt;li class="mb-0"&gt;</w:t>
      </w:r>
    </w:p>
    <w:p>
      <w:pPr>
        <w:spacing w:after="0"/>
        <w:jc w:val="center"/>
        <w:sectPr>
          <w:pgSz w:w="12240" w:h="15840"/>
          <w:pgMar w:top="1260" w:right="760" w:bottom="440" w:left="1160" w:header="610" w:footer="254" w:gutter="0"/>
          <w:pgNumType w:fmt="decimal"/>
          <w:cols w:equalWidth="0" w:num="3">
            <w:col w:w="830" w:space="1081"/>
            <w:col w:w="586" w:space="39"/>
            <w:col w:w="7784"/>
          </w:cols>
        </w:sectPr>
      </w:pPr>
    </w:p>
    <w:p>
      <w:pPr>
        <w:pStyle w:val="9"/>
        <w:spacing w:before="24"/>
        <w:ind w:left="2265"/>
      </w:pPr>
      <w:r>
        <w:pict>
          <v:shape id="_x0000_s1040" o:spid="_x0000_s1040" style="position:absolute;left:0pt;margin-left:24.95pt;margin-top:24.9pt;height:742.15pt;width:562.2pt;mso-position-horizontal-relative:page;mso-position-vertical-relative:page;z-index:-251651072;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&lt;h5 class="text-center font-italic mb-0"&gt;~ American Red Cross&lt;/h5&gt;</w:t>
      </w:r>
    </w:p>
    <w:p>
      <w:pPr>
        <w:pStyle w:val="9"/>
        <w:spacing w:before="24"/>
        <w:ind w:left="378" w:right="6174"/>
        <w:jc w:val="center"/>
      </w:pPr>
      <w:r>
        <w:t>&lt;/li&gt;</w:t>
      </w:r>
    </w:p>
    <w:p>
      <w:pPr>
        <w:pStyle w:val="9"/>
        <w:spacing w:before="9"/>
        <w:rPr>
          <w:sz w:val="27"/>
        </w:rPr>
      </w:pPr>
    </w:p>
    <w:p>
      <w:pPr>
        <w:pStyle w:val="9"/>
        <w:ind w:left="1785"/>
      </w:pPr>
      <w:r>
        <w:t>&lt;/ul&gt;</w:t>
      </w:r>
    </w:p>
    <w:p>
      <w:pPr>
        <w:pStyle w:val="9"/>
        <w:spacing w:before="24"/>
        <w:ind w:left="1545"/>
      </w:pPr>
      <w:r>
        <w:t>&lt;/div&gt;</w:t>
      </w:r>
    </w:p>
    <w:p>
      <w:pPr>
        <w:pStyle w:val="9"/>
        <w:spacing w:before="24"/>
        <w:ind w:left="1305"/>
      </w:pPr>
      <w:r>
        <w:t>&lt;/div&gt;</w:t>
      </w:r>
    </w:p>
    <w:p>
      <w:pPr>
        <w:pStyle w:val="9"/>
        <w:spacing w:before="24"/>
        <w:ind w:left="1065"/>
      </w:pPr>
      <w:r>
        <w:t>&lt;/section&gt;</w:t>
      </w:r>
    </w:p>
    <w:p>
      <w:pPr>
        <w:pStyle w:val="9"/>
        <w:spacing w:before="22"/>
        <w:ind w:left="1065"/>
      </w:pPr>
      <w:r>
        <w:t>&lt;section class="p-1"&gt;</w:t>
      </w:r>
    </w:p>
    <w:p>
      <w:pPr>
        <w:pStyle w:val="9"/>
        <w:spacing w:before="24"/>
        <w:ind w:left="378" w:right="5091"/>
        <w:jc w:val="center"/>
      </w:pPr>
      <w:r>
        <w:t>&lt;div class="streak</w:t>
      </w:r>
      <w:r>
        <w:rPr>
          <w:spacing w:val="59"/>
        </w:rPr>
        <w:t xml:space="preserve"> </w:t>
      </w:r>
      <w:r>
        <w:t>lighten-3"&gt;</w:t>
      </w:r>
    </w:p>
    <w:p>
      <w:pPr>
        <w:pStyle w:val="9"/>
        <w:spacing w:before="24"/>
        <w:ind w:left="378" w:right="5132"/>
        <w:jc w:val="center"/>
      </w:pPr>
      <w:r>
        <w:t>&lt;div class="flex-center"&gt;</w:t>
      </w:r>
    </w:p>
    <w:p>
      <w:pPr>
        <w:pStyle w:val="9"/>
        <w:spacing w:before="22"/>
        <w:ind w:left="378" w:right="4054"/>
        <w:jc w:val="center"/>
      </w:pPr>
      <w:r>
        <w:t>&lt;ul class="mb-0 list-unstyled"&gt;</w:t>
      </w:r>
    </w:p>
    <w:p>
      <w:pPr>
        <w:pStyle w:val="9"/>
        <w:spacing w:before="24"/>
        <w:ind w:left="378" w:right="6241"/>
        <w:jc w:val="center"/>
      </w:pPr>
      <w:r>
        <w:t>&lt;li&gt;</w:t>
      </w:r>
    </w:p>
    <w:p>
      <w:pPr>
        <w:pStyle w:val="9"/>
        <w:spacing w:before="24" w:line="247" w:lineRule="auto"/>
        <w:ind w:left="114" w:right="2722" w:firstLine="2150"/>
      </w:pPr>
      <w:r>
        <w:t>&lt;h2 class="h2-responsive"&gt;&lt;i class="fas fa-quote-left" ariahidden="true"&gt;&lt;/i&gt; Bring</w:t>
      </w:r>
    </w:p>
    <w:p>
      <w:pPr>
        <w:pStyle w:val="9"/>
        <w:spacing w:before="17" w:line="247" w:lineRule="auto"/>
        <w:ind w:left="114" w:right="1588" w:firstLine="2390"/>
      </w:pPr>
      <w:r>
        <w:t>a life back to power. Make blood donation your responsibility &lt;i class="fas fa-quote-right" aria-hidden="true"&gt;&lt;/i&gt;&lt;/h2&gt;</w:t>
      </w:r>
    </w:p>
    <w:p>
      <w:pPr>
        <w:pStyle w:val="9"/>
        <w:spacing w:before="17"/>
        <w:ind w:left="2025"/>
      </w:pPr>
      <w:r>
        <w:t>&lt;/li&gt;</w:t>
      </w:r>
    </w:p>
    <w:p>
      <w:pPr>
        <w:pStyle w:val="9"/>
        <w:spacing w:before="24"/>
        <w:ind w:left="2025"/>
      </w:pPr>
      <w:r>
        <w:t>&lt;li class="mb-0"&gt;</w:t>
      </w:r>
    </w:p>
    <w:p>
      <w:pPr>
        <w:pStyle w:val="9"/>
        <w:spacing w:before="22"/>
        <w:ind w:left="2265"/>
      </w:pPr>
      <w:r>
        <w:t>&lt;h5 class="text-center font-italic mb-0"&gt;~ American Red Cross&lt;/h5&gt;</w:t>
      </w:r>
    </w:p>
    <w:p>
      <w:pPr>
        <w:pStyle w:val="9"/>
        <w:spacing w:before="24"/>
        <w:ind w:left="2025"/>
      </w:pPr>
      <w:r>
        <w:t>&lt;/li&gt;</w:t>
      </w:r>
    </w:p>
    <w:p>
      <w:pPr>
        <w:pStyle w:val="9"/>
        <w:spacing w:before="24"/>
        <w:ind w:left="1785"/>
      </w:pPr>
      <w:r>
        <w:t>&lt;/ul&gt;</w:t>
      </w:r>
    </w:p>
    <w:p>
      <w:pPr>
        <w:pStyle w:val="9"/>
        <w:spacing w:before="22"/>
        <w:ind w:left="1545"/>
      </w:pPr>
      <w:r>
        <w:t>&lt;/div&gt;</w:t>
      </w:r>
    </w:p>
    <w:p>
      <w:pPr>
        <w:pStyle w:val="9"/>
        <w:spacing w:before="24"/>
        <w:ind w:left="1305"/>
      </w:pPr>
      <w:r>
        <w:t>&lt;/div&gt;</w:t>
      </w:r>
    </w:p>
    <w:p>
      <w:pPr>
        <w:pStyle w:val="9"/>
        <w:spacing w:before="24"/>
        <w:ind w:left="1065"/>
      </w:pPr>
      <w:r>
        <w:t>&lt;/section&gt;</w:t>
      </w:r>
    </w:p>
    <w:p>
      <w:pPr>
        <w:pStyle w:val="9"/>
        <w:spacing w:before="24"/>
        <w:ind w:left="825"/>
      </w:pPr>
      <w:r>
        <w:t>&lt;/div&gt;</w:t>
      </w:r>
    </w:p>
    <w:p>
      <w:pPr>
        <w:pStyle w:val="9"/>
        <w:spacing w:before="21"/>
        <w:ind w:left="1559"/>
      </w:pPr>
      <w:r>
        <w:t>&lt;/div&gt;</w:t>
      </w:r>
    </w:p>
    <w:p>
      <w:pPr>
        <w:pStyle w:val="9"/>
        <w:spacing w:before="24"/>
        <w:ind w:left="839"/>
      </w:pPr>
      <w:r>
        <w:t>&lt;/div&gt;</w:t>
      </w:r>
    </w:p>
    <w:p>
      <w:pPr>
        <w:pStyle w:val="9"/>
        <w:rPr>
          <w:sz w:val="20"/>
        </w:rPr>
      </w:pPr>
    </w:p>
    <w:p>
      <w:pPr>
        <w:pStyle w:val="9"/>
        <w:rPr>
          <w:sz w:val="20"/>
        </w:rPr>
      </w:pPr>
    </w:p>
    <w:p>
      <w:pPr>
        <w:pStyle w:val="9"/>
        <w:rPr>
          <w:sz w:val="20"/>
        </w:rPr>
      </w:pPr>
    </w:p>
    <w:p>
      <w:pPr>
        <w:pStyle w:val="9"/>
        <w:spacing w:before="228"/>
        <w:ind w:left="345"/>
      </w:pPr>
      <w:r>
        <w:t>&lt;!-- jumbotron --&gt;</w:t>
      </w:r>
    </w:p>
    <w:p>
      <w:pPr>
        <w:pStyle w:val="9"/>
        <w:spacing w:before="24"/>
        <w:ind w:left="901"/>
      </w:pPr>
      <w:r>
        <w:t>&lt;section id="instructions" class="care-section grid"&gt;</w:t>
      </w:r>
    </w:p>
    <w:p>
      <w:pPr>
        <w:pStyle w:val="9"/>
        <w:spacing w:before="24"/>
        <w:ind w:left="465"/>
      </w:pPr>
      <w:r>
        <w:t>&lt;h2&gt;Pre donation instructions&lt;/h2&gt;</w:t>
      </w:r>
    </w:p>
    <w:p>
      <w:pPr>
        <w:pStyle w:val="9"/>
        <w:spacing w:before="22"/>
        <w:ind w:left="465"/>
      </w:pPr>
      <w:r>
        <w:t>&lt;div class="care-section</w:t>
      </w:r>
      <w:r>
        <w:rPr>
          <w:spacing w:val="59"/>
          <w:u w:val="single"/>
        </w:rPr>
        <w:t xml:space="preserve"> </w:t>
      </w:r>
      <w:r>
        <w:t>content"&gt;</w:t>
      </w:r>
    </w:p>
    <w:p>
      <w:pPr>
        <w:pStyle w:val="9"/>
        <w:spacing w:before="24"/>
        <w:ind w:left="585"/>
      </w:pPr>
      <w:r>
        <w:t>&lt;div&gt;</w:t>
      </w:r>
    </w:p>
    <w:p>
      <w:pPr>
        <w:pStyle w:val="9"/>
        <w:spacing w:before="24"/>
        <w:ind w:left="705"/>
      </w:pPr>
      <w:r>
        <w:t>&lt;img src="images/sleep.png" alt="sleep photo" /&gt;</w:t>
      </w:r>
    </w:p>
    <w:p>
      <w:pPr>
        <w:pStyle w:val="9"/>
        <w:spacing w:before="21"/>
        <w:ind w:left="705"/>
      </w:pPr>
      <w:r>
        <w:t>&lt;p&gt;Get enough sleep on the night of the donation.&lt;/p&gt;</w:t>
      </w:r>
    </w:p>
    <w:p>
      <w:pPr>
        <w:pStyle w:val="9"/>
        <w:spacing w:before="24"/>
        <w:ind w:left="585"/>
      </w:pPr>
      <w:r>
        <w:t>&lt;/div&gt;</w:t>
      </w:r>
    </w:p>
    <w:p>
      <w:pPr>
        <w:pStyle w:val="9"/>
        <w:spacing w:before="24"/>
        <w:ind w:left="585"/>
      </w:pPr>
      <w:r>
        <w:t>&lt;div&gt;</w:t>
      </w:r>
    </w:p>
    <w:p>
      <w:pPr>
        <w:spacing w:after="0"/>
        <w:sectPr>
          <w:type w:val="continuous"/>
          <w:pgSz w:w="12240" w:h="15840"/>
          <w:pgMar w:top="1260" w:right="760" w:bottom="440" w:left="1160" w:header="720" w:footer="720" w:gutter="0"/>
          <w:pgNumType w:fmt="decimal"/>
          <w:cols w:space="720" w:num="1"/>
        </w:sectPr>
      </w:pPr>
    </w:p>
    <w:p>
      <w:pPr>
        <w:pStyle w:val="9"/>
        <w:spacing w:before="88"/>
        <w:ind w:left="705"/>
      </w:pPr>
      <w:r>
        <w:pict>
          <v:shape id="_x0000_s1041" o:spid="_x0000_s1041" style="position:absolute;left:0pt;margin-left:24.95pt;margin-top:24.9pt;height:742.15pt;width:562.2pt;mso-position-horizontal-relative:page;mso-position-vertical-relative:page;z-index:-251651072;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&lt;img src="images/eat.png" alt="Eat photo" /&gt;</w:t>
      </w:r>
    </w:p>
    <w:p>
      <w:pPr>
        <w:pStyle w:val="9"/>
        <w:spacing w:before="21"/>
        <w:ind w:left="705"/>
      </w:pPr>
      <w:r>
        <w:t>&lt;p&gt;Eat a balanced meal two hours before donating.&lt;/p&gt;</w:t>
      </w:r>
    </w:p>
    <w:p>
      <w:pPr>
        <w:pStyle w:val="9"/>
        <w:spacing w:before="24"/>
        <w:ind w:left="585"/>
      </w:pPr>
      <w:r>
        <w:t>&lt;/div&gt;</w:t>
      </w:r>
    </w:p>
    <w:p>
      <w:pPr>
        <w:pStyle w:val="9"/>
        <w:spacing w:before="24"/>
        <w:ind w:left="585"/>
      </w:pPr>
      <w:r>
        <w:t>&lt;div&gt;</w:t>
      </w:r>
    </w:p>
    <w:p>
      <w:pPr>
        <w:pStyle w:val="9"/>
        <w:spacing w:before="24"/>
        <w:ind w:left="705"/>
      </w:pPr>
      <w:r>
        <w:t>&lt;img src="images/no-drink.png" alt="no drink photo" /&gt;</w:t>
      </w:r>
    </w:p>
    <w:p>
      <w:pPr>
        <w:pStyle w:val="9"/>
        <w:spacing w:before="22"/>
        <w:ind w:left="705"/>
      </w:pPr>
      <w:r>
        <w:t>&lt;span class="icon icon--error"&gt;&lt;/span&gt;</w:t>
      </w:r>
    </w:p>
    <w:p>
      <w:pPr>
        <w:pStyle w:val="9"/>
        <w:spacing w:before="24"/>
        <w:ind w:left="705"/>
      </w:pPr>
      <w:r>
        <w:t>&lt;p&gt;You should not drink liquids with caffeine.&lt;/p&gt;</w:t>
      </w:r>
    </w:p>
    <w:p>
      <w:pPr>
        <w:pStyle w:val="9"/>
        <w:spacing w:before="24"/>
        <w:ind w:left="585"/>
      </w:pPr>
      <w:r>
        <w:t>&lt;/div&gt;</w:t>
      </w:r>
    </w:p>
    <w:p>
      <w:pPr>
        <w:pStyle w:val="9"/>
        <w:spacing w:before="22"/>
        <w:ind w:left="585"/>
      </w:pPr>
      <w:r>
        <w:t>&lt;div&gt;</w:t>
      </w:r>
    </w:p>
    <w:p>
      <w:pPr>
        <w:pStyle w:val="9"/>
        <w:spacing w:before="24"/>
        <w:ind w:left="705"/>
      </w:pPr>
      <w:r>
        <w:t>&lt;img src="images/Drink.png" alt="drink photo" /&gt;</w:t>
      </w:r>
    </w:p>
    <w:p>
      <w:pPr>
        <w:pStyle w:val="9"/>
        <w:spacing w:before="24"/>
        <w:ind w:left="705"/>
      </w:pPr>
      <w:r>
        <w:t>&lt;p&gt;You should drink more fluids than usual.&lt;/p&gt;</w:t>
      </w:r>
    </w:p>
    <w:p>
      <w:pPr>
        <w:pStyle w:val="9"/>
        <w:spacing w:before="24"/>
        <w:ind w:left="585"/>
      </w:pPr>
      <w:r>
        <w:t>&lt;/div&gt;</w:t>
      </w:r>
    </w:p>
    <w:p>
      <w:pPr>
        <w:pStyle w:val="9"/>
        <w:spacing w:before="22"/>
        <w:ind w:left="465"/>
      </w:pPr>
      <w:r>
        <w:t>&lt;/div&gt;</w:t>
      </w:r>
    </w:p>
    <w:p>
      <w:pPr>
        <w:pStyle w:val="9"/>
        <w:spacing w:before="24"/>
        <w:ind w:left="345"/>
      </w:pPr>
      <w:r>
        <w:t>&lt;/section&gt;</w:t>
      </w:r>
    </w:p>
    <w:p>
      <w:pPr>
        <w:pStyle w:val="9"/>
        <w:spacing w:before="24"/>
        <w:ind w:left="345"/>
      </w:pPr>
      <w:r>
        <w:t>&lt;!-- End Pre donation --&gt;</w:t>
      </w:r>
    </w:p>
    <w:p>
      <w:pPr>
        <w:pStyle w:val="9"/>
        <w:spacing w:before="11"/>
        <w:rPr>
          <w:sz w:val="27"/>
        </w:rPr>
      </w:pPr>
    </w:p>
    <w:p>
      <w:pPr>
        <w:pStyle w:val="9"/>
        <w:ind w:left="345"/>
      </w:pPr>
      <w:r>
        <w:t>&lt;!-- Start Donation instructions --&gt;</w:t>
      </w:r>
    </w:p>
    <w:p>
      <w:pPr>
        <w:pStyle w:val="9"/>
        <w:spacing w:before="22"/>
        <w:ind w:left="345"/>
      </w:pPr>
      <w:r>
        <w:t>&lt;section class="instructions grid</w:t>
      </w:r>
      <w:r>
        <w:rPr>
          <w:spacing w:val="-6"/>
        </w:rPr>
        <w:t xml:space="preserve"> </w:t>
      </w:r>
      <w:r>
        <w:t>"&gt;</w:t>
      </w:r>
    </w:p>
    <w:p>
      <w:pPr>
        <w:pStyle w:val="9"/>
        <w:spacing w:before="24"/>
        <w:ind w:left="465"/>
      </w:pPr>
      <w:r>
        <w:t>&lt;div</w:t>
      </w:r>
      <w:r>
        <w:rPr>
          <w:spacing w:val="-3"/>
        </w:rPr>
        <w:t xml:space="preserve"> </w:t>
      </w:r>
      <w:r>
        <w:t>class="instructions-header"&gt;</w:t>
      </w:r>
    </w:p>
    <w:p>
      <w:pPr>
        <w:pStyle w:val="9"/>
        <w:spacing w:before="9"/>
        <w:ind w:right="7042"/>
        <w:jc w:val="right"/>
      </w:pPr>
      <w:r>
        <w:t>&lt;h2&gt;Donation instructions&lt;/h2&gt;</w:t>
      </w:r>
    </w:p>
    <w:p>
      <w:pPr>
        <w:pStyle w:val="9"/>
        <w:spacing w:before="24"/>
        <w:ind w:right="6976"/>
        <w:jc w:val="right"/>
      </w:pPr>
      <w:r>
        <w:t>&lt;span class="icon"&gt;&lt;/span&gt;</w:t>
      </w:r>
    </w:p>
    <w:p>
      <w:pPr>
        <w:pStyle w:val="9"/>
        <w:spacing w:before="24"/>
        <w:ind w:left="465"/>
      </w:pPr>
      <w:r>
        <w:t>&lt;/div&gt;</w:t>
      </w:r>
    </w:p>
    <w:p>
      <w:pPr>
        <w:pStyle w:val="9"/>
        <w:spacing w:before="22"/>
        <w:ind w:left="465"/>
      </w:pPr>
      <w:r>
        <w:t>&lt;div class="instructions-main"&gt;</w:t>
      </w:r>
    </w:p>
    <w:p>
      <w:pPr>
        <w:pStyle w:val="9"/>
        <w:spacing w:before="25"/>
        <w:ind w:left="585"/>
      </w:pPr>
      <w:r>
        <w:t>&lt;div class="instructions-main</w:t>
      </w:r>
      <w:r>
        <w:rPr>
          <w:spacing w:val="59"/>
          <w:u w:val="single"/>
        </w:rPr>
        <w:t xml:space="preserve"> </w:t>
      </w:r>
      <w:r>
        <w:t>desc"&gt;</w:t>
      </w:r>
    </w:p>
    <w:p>
      <w:pPr>
        <w:pStyle w:val="9"/>
        <w:spacing w:before="24"/>
        <w:ind w:left="705"/>
      </w:pPr>
      <w:r>
        <w:t>&lt;div class="left"&gt;</w:t>
      </w:r>
    </w:p>
    <w:p>
      <w:pPr>
        <w:pStyle w:val="9"/>
        <w:spacing w:before="24"/>
        <w:ind w:left="825"/>
      </w:pPr>
      <w:r>
        <w:t>&lt;img src="images/reception.png" alt="image some instructions" /&gt;</w:t>
      </w:r>
    </w:p>
    <w:p>
      <w:pPr>
        <w:pStyle w:val="9"/>
        <w:spacing w:before="9"/>
        <w:ind w:left="114"/>
      </w:pPr>
      <w:r>
        <w:t>&lt;/div&gt;</w:t>
      </w:r>
    </w:p>
    <w:p>
      <w:pPr>
        <w:pStyle w:val="9"/>
        <w:spacing w:before="24"/>
        <w:ind w:left="705"/>
      </w:pPr>
      <w:r>
        <w:t>&lt;div class="right"&gt;</w:t>
      </w:r>
    </w:p>
    <w:p>
      <w:pPr>
        <w:pStyle w:val="9"/>
        <w:spacing w:before="22"/>
        <w:ind w:left="825"/>
      </w:pPr>
      <w:r>
        <w:t>&lt;h3&gt;Go to the reception&lt;/h3&gt;</w:t>
      </w:r>
    </w:p>
    <w:p>
      <w:pPr>
        <w:pStyle w:val="9"/>
        <w:spacing w:before="24"/>
        <w:ind w:left="825"/>
      </w:pPr>
      <w:r>
        <w:t>&lt;p&gt;The donor starts their journey by contacting the registry.&lt;/p&gt;</w:t>
      </w:r>
    </w:p>
    <w:p>
      <w:pPr>
        <w:pStyle w:val="9"/>
        <w:spacing w:before="9"/>
        <w:ind w:left="114"/>
      </w:pPr>
      <w:r>
        <w:t>&lt;/div&gt;</w:t>
      </w:r>
    </w:p>
    <w:p>
      <w:pPr>
        <w:pStyle w:val="9"/>
        <w:spacing w:before="25"/>
        <w:ind w:left="585"/>
      </w:pPr>
      <w:r>
        <w:t>&lt;/div&gt;</w:t>
      </w:r>
    </w:p>
    <w:p>
      <w:pPr>
        <w:pStyle w:val="9"/>
        <w:spacing w:before="24"/>
        <w:ind w:left="585"/>
      </w:pPr>
      <w:r>
        <w:t>&lt;div class="instructions-main</w:t>
      </w:r>
      <w:r>
        <w:rPr>
          <w:spacing w:val="59"/>
          <w:u w:val="single"/>
        </w:rPr>
        <w:t xml:space="preserve"> </w:t>
      </w:r>
      <w:r>
        <w:t>desc"&gt;</w:t>
      </w:r>
    </w:p>
    <w:p>
      <w:pPr>
        <w:pStyle w:val="9"/>
        <w:spacing w:before="24"/>
        <w:ind w:left="705"/>
      </w:pPr>
      <w:r>
        <w:t>&lt;div class="left"&gt;</w:t>
      </w:r>
    </w:p>
    <w:p>
      <w:pPr>
        <w:pStyle w:val="9"/>
        <w:spacing w:before="22"/>
        <w:ind w:left="825"/>
      </w:pPr>
      <w:r>
        <w:t>&lt;img src="images/blood sample.png" alt="image some instructions" /&gt;</w:t>
      </w:r>
    </w:p>
    <w:p>
      <w:pPr>
        <w:pStyle w:val="9"/>
        <w:spacing w:before="24"/>
        <w:ind w:left="705"/>
      </w:pPr>
      <w:r>
        <w:t>&lt;/div&gt;</w:t>
      </w:r>
    </w:p>
    <w:p>
      <w:pPr>
        <w:pStyle w:val="9"/>
        <w:spacing w:before="24"/>
        <w:ind w:left="705"/>
      </w:pPr>
      <w:r>
        <w:t>&lt;div class="right"&gt;</w:t>
      </w:r>
    </w:p>
    <w:p>
      <w:pPr>
        <w:pStyle w:val="9"/>
        <w:spacing w:before="21"/>
        <w:ind w:left="825"/>
      </w:pPr>
      <w:r>
        <w:t>&lt;h3&gt;Take blood sample&lt;/h3&gt;</w:t>
      </w:r>
    </w:p>
    <w:p>
      <w:pPr>
        <w:pStyle w:val="9"/>
        <w:spacing w:before="24"/>
        <w:ind w:left="825"/>
      </w:pPr>
      <w:r>
        <w:t>&lt;p&gt;</w:t>
      </w:r>
    </w:p>
    <w:p>
      <w:pPr>
        <w:pStyle w:val="9"/>
        <w:tabs>
          <w:tab w:val="left" w:pos="1593"/>
        </w:tabs>
        <w:spacing w:before="25" w:line="247" w:lineRule="auto"/>
        <w:ind w:left="114" w:right="3609" w:firstLine="830"/>
      </w:pPr>
      <w:r>
        <w:t>Take a blood sample and test to determine whether or not to donate.</w:t>
      </w:r>
      <w:r>
        <w:tab/>
      </w:r>
      <w:r>
        <w:t>&lt;/p&gt;</w:t>
      </w:r>
    </w:p>
    <w:p>
      <w:pPr>
        <w:pStyle w:val="9"/>
        <w:spacing w:before="17"/>
        <w:ind w:left="705"/>
      </w:pPr>
      <w:r>
        <w:t>&lt;/div&gt;</w:t>
      </w:r>
    </w:p>
    <w:p>
      <w:pPr>
        <w:pStyle w:val="9"/>
        <w:spacing w:before="24"/>
        <w:ind w:left="585"/>
      </w:pPr>
      <w:r>
        <w:t>&lt;/div&gt;</w:t>
      </w:r>
    </w:p>
    <w:p>
      <w:pPr>
        <w:pStyle w:val="9"/>
        <w:spacing w:before="21"/>
        <w:ind w:left="585"/>
      </w:pPr>
      <w:r>
        <w:t>&lt;div class="instructions-main</w:t>
      </w:r>
      <w:r>
        <w:rPr>
          <w:spacing w:val="59"/>
          <w:u w:val="single"/>
        </w:rPr>
        <w:t xml:space="preserve"> </w:t>
      </w:r>
      <w:r>
        <w:t>desc"&gt;</w:t>
      </w:r>
    </w:p>
    <w:p>
      <w:pPr>
        <w:spacing w:after="0"/>
        <w:sectPr>
          <w:pgSz w:w="12240" w:h="15840"/>
          <w:pgMar w:top="1260" w:right="760" w:bottom="440" w:left="1160" w:header="610" w:footer="254" w:gutter="0"/>
          <w:pgNumType w:fmt="decimal"/>
          <w:cols w:space="720" w:num="1"/>
        </w:sectPr>
      </w:pPr>
    </w:p>
    <w:p>
      <w:pPr>
        <w:pStyle w:val="9"/>
        <w:spacing w:before="88"/>
        <w:ind w:left="705"/>
      </w:pPr>
      <w:r>
        <w:t>&lt;div class="left"&gt;</w:t>
      </w:r>
    </w:p>
    <w:p>
      <w:pPr>
        <w:pStyle w:val="9"/>
        <w:spacing w:before="21"/>
        <w:ind w:left="825"/>
      </w:pPr>
      <w:r>
        <w:t>&lt;img</w:t>
      </w:r>
    </w:p>
    <w:p>
      <w:pPr>
        <w:pStyle w:val="9"/>
        <w:spacing w:before="24" w:line="261" w:lineRule="auto"/>
        <w:ind w:left="945" w:right="6087"/>
      </w:pPr>
      <w:r>
        <w:t>src="images/Doctor's permit.png" alt="image some instructions"</w:t>
      </w:r>
    </w:p>
    <w:p>
      <w:pPr>
        <w:pStyle w:val="9"/>
        <w:spacing w:line="274" w:lineRule="exact"/>
        <w:ind w:left="825"/>
      </w:pPr>
      <w:r>
        <w:t>/&gt;</w:t>
      </w:r>
    </w:p>
    <w:p>
      <w:pPr>
        <w:pStyle w:val="9"/>
        <w:spacing w:before="22"/>
        <w:ind w:left="705"/>
      </w:pPr>
      <w:r>
        <w:t>&lt;/div&gt;</w:t>
      </w:r>
    </w:p>
    <w:p>
      <w:pPr>
        <w:pStyle w:val="9"/>
        <w:spacing w:before="24"/>
        <w:ind w:left="705"/>
      </w:pPr>
      <w:r>
        <w:t>&lt;div class="right"&gt;</w:t>
      </w:r>
    </w:p>
    <w:p>
      <w:pPr>
        <w:pStyle w:val="9"/>
        <w:spacing w:before="24"/>
        <w:ind w:left="825"/>
      </w:pPr>
      <w:r>
        <w:t>&lt;h3&gt;Doctor's permit&lt;/h3&gt;</w:t>
      </w:r>
    </w:p>
    <w:p>
      <w:pPr>
        <w:pStyle w:val="9"/>
        <w:spacing w:before="22"/>
        <w:ind w:left="825"/>
      </w:pPr>
      <w:r>
        <w:t>&lt;p&gt;The doctor makes a decision about accepting a blood donation.&lt;/p&gt;</w:t>
      </w:r>
    </w:p>
    <w:p>
      <w:pPr>
        <w:pStyle w:val="9"/>
        <w:spacing w:before="12"/>
        <w:ind w:left="114"/>
      </w:pPr>
      <w:r>
        <w:t>&lt;/div&gt;</w:t>
      </w:r>
    </w:p>
    <w:p>
      <w:pPr>
        <w:pStyle w:val="9"/>
        <w:spacing w:before="21"/>
        <w:ind w:left="585"/>
      </w:pPr>
      <w:r>
        <w:t>&lt;/div&gt;</w:t>
      </w:r>
    </w:p>
    <w:p>
      <w:pPr>
        <w:pStyle w:val="9"/>
        <w:spacing w:before="24"/>
        <w:ind w:left="585"/>
      </w:pPr>
      <w:r>
        <w:t>&lt;div class="instructions-main</w:t>
      </w:r>
      <w:r>
        <w:rPr>
          <w:spacing w:val="59"/>
          <w:u w:val="single"/>
        </w:rPr>
        <w:t xml:space="preserve"> </w:t>
      </w:r>
      <w:r>
        <w:t>desc"&gt;</w:t>
      </w:r>
    </w:p>
    <w:p>
      <w:pPr>
        <w:pStyle w:val="9"/>
        <w:spacing w:before="25"/>
        <w:ind w:left="705"/>
      </w:pPr>
      <w:r>
        <w:t>&lt;div class="left"&gt;</w:t>
      </w:r>
    </w:p>
    <w:p>
      <w:pPr>
        <w:pStyle w:val="9"/>
        <w:spacing w:before="24"/>
        <w:ind w:left="825"/>
      </w:pPr>
      <w:r>
        <w:t>&lt;img src="image/eat.png" alt="image some instructions" /&gt;</w:t>
      </w:r>
    </w:p>
    <w:p>
      <w:pPr>
        <w:pStyle w:val="9"/>
        <w:spacing w:before="22"/>
        <w:ind w:left="705"/>
      </w:pPr>
      <w:r>
        <w:t>&lt;/div&gt;</w:t>
      </w:r>
    </w:p>
    <w:p>
      <w:pPr>
        <w:pStyle w:val="9"/>
        <w:spacing w:before="24"/>
        <w:ind w:left="705"/>
      </w:pPr>
      <w:r>
        <w:t>&lt;div class="right"&gt;</w:t>
      </w:r>
    </w:p>
    <w:p>
      <w:pPr>
        <w:pStyle w:val="9"/>
        <w:spacing w:before="24"/>
        <w:ind w:left="825"/>
      </w:pPr>
      <w:r>
        <w:t>&lt;h3&gt;Food&lt;/h3&gt;</w:t>
      </w:r>
    </w:p>
    <w:p>
      <w:pPr>
        <w:pStyle w:val="9"/>
        <w:spacing w:before="21"/>
        <w:ind w:left="825"/>
      </w:pPr>
      <w:r>
        <w:t>&lt;p&gt;</w:t>
      </w:r>
    </w:p>
    <w:p>
      <w:pPr>
        <w:pStyle w:val="9"/>
        <w:spacing w:before="24" w:line="247" w:lineRule="auto"/>
        <w:ind w:left="114" w:right="3084" w:firstLine="830"/>
      </w:pPr>
      <w:r>
        <w:t>Before donating it is necessary to eat a meal, do not donate blood on an empty stomach.</w:t>
      </w:r>
    </w:p>
    <w:p>
      <w:pPr>
        <w:pStyle w:val="9"/>
        <w:spacing w:before="17"/>
        <w:ind w:left="825"/>
      </w:pPr>
      <w:r>
        <w:t>&lt;/p&gt;</w:t>
      </w:r>
    </w:p>
    <w:p>
      <w:pPr>
        <w:pStyle w:val="9"/>
        <w:spacing w:before="24"/>
        <w:ind w:left="705"/>
      </w:pPr>
      <w:r>
        <w:t>&lt;/div&gt;</w:t>
      </w:r>
    </w:p>
    <w:p>
      <w:pPr>
        <w:pStyle w:val="9"/>
        <w:spacing w:before="24"/>
        <w:ind w:left="585"/>
      </w:pPr>
      <w:r>
        <w:t>&lt;/div&gt;</w:t>
      </w:r>
    </w:p>
    <w:p>
      <w:pPr>
        <w:pStyle w:val="9"/>
        <w:spacing w:before="22"/>
        <w:ind w:left="585"/>
      </w:pPr>
      <w:r>
        <w:t>&lt;div class="instructions-main</w:t>
      </w:r>
      <w:r>
        <w:rPr>
          <w:spacing w:val="59"/>
          <w:u w:val="single"/>
        </w:rPr>
        <w:t xml:space="preserve"> </w:t>
      </w:r>
      <w:r>
        <w:t>desc"&gt;</w:t>
      </w:r>
    </w:p>
    <w:p>
      <w:pPr>
        <w:pStyle w:val="9"/>
        <w:spacing w:before="24"/>
        <w:ind w:left="705"/>
      </w:pPr>
      <w:r>
        <w:t>&lt;div class="left"&gt;</w:t>
      </w:r>
    </w:p>
    <w:p>
      <w:pPr>
        <w:pStyle w:val="9"/>
        <w:tabs>
          <w:tab w:val="left" w:pos="8461"/>
        </w:tabs>
        <w:spacing w:before="24"/>
        <w:ind w:left="825"/>
      </w:pPr>
      <w:r>
        <w:t>&lt;img src="images/donation room.png" alt="image some</w:t>
      </w:r>
      <w:r>
        <w:rPr>
          <w:spacing w:val="-10"/>
        </w:rPr>
        <w:t xml:space="preserve"> </w:t>
      </w:r>
      <w:r>
        <w:t>instructions"</w:t>
      </w:r>
      <w:r>
        <w:rPr>
          <w:spacing w:val="-1"/>
        </w:rPr>
        <w:t xml:space="preserve"> </w:t>
      </w:r>
      <w:r>
        <w:t>/&gt;</w:t>
      </w:r>
      <w:r>
        <w:tab/>
      </w:r>
      <w:r>
        <w:t>&lt;/div&gt;</w:t>
      </w:r>
    </w:p>
    <w:p>
      <w:pPr>
        <w:pStyle w:val="9"/>
        <w:spacing w:before="24"/>
        <w:ind w:left="705"/>
      </w:pPr>
      <w:r>
        <w:t>&lt;div class="right"&gt;</w:t>
      </w:r>
    </w:p>
    <w:p>
      <w:pPr>
        <w:pStyle w:val="9"/>
        <w:spacing w:before="22"/>
        <w:ind w:left="825"/>
      </w:pPr>
      <w:r>
        <w:t>&lt;h3&gt;Blood donation&lt;/h3&gt;</w:t>
      </w:r>
    </w:p>
    <w:p>
      <w:pPr>
        <w:pStyle w:val="9"/>
        <w:spacing w:before="24"/>
        <w:ind w:left="825"/>
      </w:pPr>
      <w:r>
        <w:t>&lt;p&gt;</w:t>
      </w:r>
    </w:p>
    <w:p>
      <w:pPr>
        <w:pStyle w:val="9"/>
        <w:spacing w:before="24"/>
        <w:ind w:left="945"/>
      </w:pPr>
      <w:r>
        <w:t>The donation is made in the donation room.</w:t>
      </w:r>
    </w:p>
    <w:p>
      <w:pPr>
        <w:pStyle w:val="9"/>
        <w:spacing w:before="22"/>
        <w:ind w:left="825"/>
      </w:pPr>
      <w:r>
        <w:t>&lt;/p&gt;</w:t>
      </w:r>
    </w:p>
    <w:p>
      <w:pPr>
        <w:pStyle w:val="9"/>
        <w:spacing w:before="24"/>
        <w:ind w:left="705"/>
      </w:pPr>
      <w:r>
        <w:t>&lt;/div&gt;</w:t>
      </w:r>
    </w:p>
    <w:p>
      <w:pPr>
        <w:pStyle w:val="9"/>
        <w:spacing w:before="24"/>
        <w:ind w:left="585"/>
      </w:pPr>
      <w:r>
        <w:t>&lt;/div&gt;</w:t>
      </w:r>
    </w:p>
    <w:p>
      <w:pPr>
        <w:pStyle w:val="9"/>
        <w:spacing w:before="24"/>
        <w:ind w:left="585"/>
      </w:pPr>
      <w:r>
        <w:t>&lt;div class="instructions-main</w:t>
      </w:r>
      <w:r>
        <w:rPr>
          <w:spacing w:val="59"/>
          <w:u w:val="single"/>
        </w:rPr>
        <w:t xml:space="preserve"> </w:t>
      </w:r>
      <w:r>
        <w:t>desc"&gt;</w:t>
      </w:r>
    </w:p>
    <w:p>
      <w:pPr>
        <w:pStyle w:val="9"/>
        <w:spacing w:before="22"/>
        <w:ind w:left="705"/>
      </w:pPr>
      <w:r>
        <w:t>&lt;div class="left"&gt;</w:t>
      </w:r>
    </w:p>
    <w:p>
      <w:pPr>
        <w:spacing w:after="0"/>
        <w:sectPr>
          <w:pgSz w:w="12240" w:h="15840"/>
          <w:pgMar w:top="1260" w:right="760" w:bottom="440" w:left="1160" w:header="610" w:footer="254" w:gutter="0"/>
          <w:pgNumType w:fmt="decimal"/>
          <w:cols w:space="720" w:num="1"/>
        </w:sectPr>
      </w:pPr>
    </w:p>
    <w:p>
      <w:pPr>
        <w:pStyle w:val="9"/>
        <w:spacing w:before="12"/>
        <w:ind w:left="114"/>
      </w:pPr>
      <w:r>
        <w:pict>
          <v:shape id="_x0000_s1042" o:spid="_x0000_s1042" style="position:absolute;left:0pt;margin-left:24.95pt;margin-top:24.9pt;height:742.15pt;width:562.2pt;mso-position-horizontal-relative:page;mso-position-vertical-relative:page;z-index:-251650048;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&lt;img</w:t>
      </w: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spacing w:before="11"/>
        <w:rPr>
          <w:sz w:val="26"/>
        </w:rPr>
      </w:pPr>
    </w:p>
    <w:p>
      <w:pPr>
        <w:pStyle w:val="9"/>
        <w:ind w:left="114"/>
      </w:pPr>
      <w:r>
        <w:t>&lt;p&gt;</w:t>
      </w:r>
    </w:p>
    <w:p>
      <w:pPr>
        <w:pStyle w:val="9"/>
        <w:spacing w:before="11"/>
        <w:rPr>
          <w:sz w:val="26"/>
        </w:rPr>
      </w:pPr>
      <w:r>
        <w:br w:type="column"/>
      </w:r>
    </w:p>
    <w:p>
      <w:pPr>
        <w:pStyle w:val="9"/>
        <w:spacing w:line="261" w:lineRule="auto"/>
        <w:ind w:left="281" w:right="5851"/>
      </w:pPr>
      <w:r>
        <w:t>src="images/Donors certificate.png" alt="image some instructions"</w:t>
      </w:r>
    </w:p>
    <w:p>
      <w:pPr>
        <w:pStyle w:val="9"/>
        <w:spacing w:line="274" w:lineRule="exact"/>
        <w:ind w:left="161"/>
      </w:pPr>
      <w:r>
        <w:t>/&gt;</w:t>
      </w:r>
    </w:p>
    <w:p>
      <w:pPr>
        <w:pStyle w:val="9"/>
        <w:spacing w:before="21"/>
        <w:ind w:left="41"/>
      </w:pPr>
      <w:r>
        <w:t>&lt;/div&gt;</w:t>
      </w:r>
    </w:p>
    <w:p>
      <w:pPr>
        <w:pStyle w:val="9"/>
        <w:spacing w:before="24"/>
        <w:ind w:left="41"/>
      </w:pPr>
      <w:r>
        <w:t>&lt;div class="right"&gt;</w:t>
      </w:r>
    </w:p>
    <w:p>
      <w:pPr>
        <w:pStyle w:val="9"/>
        <w:spacing w:before="24"/>
        <w:ind w:left="161"/>
      </w:pPr>
      <w:r>
        <w:t>&lt;h3&gt;Donor's certificate&lt;/h3&gt;</w:t>
      </w:r>
    </w:p>
    <w:p>
      <w:pPr>
        <w:pStyle w:val="9"/>
        <w:spacing w:before="11"/>
        <w:rPr>
          <w:sz w:val="26"/>
        </w:rPr>
      </w:pPr>
    </w:p>
    <w:p>
      <w:pPr>
        <w:pStyle w:val="9"/>
        <w:ind w:left="281"/>
      </w:pPr>
      <w:r>
        <w:t>After donating, the donor's certificate will be issued.</w:t>
      </w:r>
    </w:p>
    <w:p>
      <w:pPr>
        <w:spacing w:after="0"/>
        <w:sectPr>
          <w:type w:val="continuous"/>
          <w:pgSz w:w="12240" w:h="15840"/>
          <w:pgMar w:top="1260" w:right="760" w:bottom="440" w:left="1160" w:header="720" w:footer="720" w:gutter="0"/>
          <w:pgNumType w:fmt="decimal"/>
          <w:cols w:equalWidth="0" w:num="2">
            <w:col w:w="624" w:space="40"/>
            <w:col w:w="9656"/>
          </w:cols>
        </w:sectPr>
      </w:pPr>
    </w:p>
    <w:p>
      <w:pPr>
        <w:pStyle w:val="9"/>
        <w:spacing w:before="88"/>
        <w:ind w:left="825"/>
      </w:pPr>
      <w:r>
        <w:pict>
          <v:shape id="_x0000_s1043" o:spid="_x0000_s1043" style="position:absolute;left:0pt;margin-left:24.95pt;margin-top:24.9pt;height:742.15pt;width:562.2pt;mso-position-horizontal-relative:page;mso-position-vertical-relative:page;z-index:-251650048;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&lt;/p&gt;</w:t>
      </w:r>
    </w:p>
    <w:p>
      <w:pPr>
        <w:pStyle w:val="9"/>
        <w:spacing w:before="21"/>
        <w:ind w:left="705"/>
      </w:pPr>
      <w:r>
        <w:t>&lt;/div&gt;</w:t>
      </w:r>
    </w:p>
    <w:p>
      <w:pPr>
        <w:pStyle w:val="9"/>
        <w:spacing w:before="24"/>
        <w:ind w:left="585"/>
      </w:pPr>
      <w:r>
        <w:t>&lt;/div&gt;</w:t>
      </w:r>
    </w:p>
    <w:p>
      <w:pPr>
        <w:pStyle w:val="9"/>
        <w:spacing w:before="24"/>
        <w:ind w:left="465"/>
      </w:pPr>
      <w:r>
        <w:t>&lt;/div&gt;</w:t>
      </w:r>
    </w:p>
    <w:p>
      <w:pPr>
        <w:pStyle w:val="9"/>
        <w:spacing w:before="24"/>
        <w:ind w:left="345"/>
      </w:pPr>
      <w:r>
        <w:t>&lt;/section&gt;</w:t>
      </w:r>
    </w:p>
    <w:p>
      <w:pPr>
        <w:pStyle w:val="9"/>
        <w:spacing w:before="22"/>
        <w:ind w:left="345"/>
      </w:pPr>
      <w:r>
        <w:t>&lt;!-- End Donation instructions --&gt;</w:t>
      </w:r>
    </w:p>
    <w:p>
      <w:pPr>
        <w:pStyle w:val="9"/>
        <w:spacing w:before="24"/>
        <w:ind w:left="345"/>
      </w:pPr>
      <w:r>
        <w:t>&lt;!-- start Post donation --&gt;</w:t>
      </w:r>
    </w:p>
    <w:p>
      <w:pPr>
        <w:pStyle w:val="9"/>
        <w:spacing w:before="24"/>
        <w:ind w:left="345"/>
      </w:pPr>
      <w:r>
        <w:t>&lt;section id="instructions" class="care-section grid"&gt;</w:t>
      </w:r>
    </w:p>
    <w:p>
      <w:pPr>
        <w:pStyle w:val="9"/>
        <w:spacing w:before="22"/>
        <w:ind w:left="465"/>
      </w:pPr>
      <w:r>
        <w:t>&lt;h2&gt;Post donation</w:t>
      </w:r>
      <w:r>
        <w:rPr>
          <w:spacing w:val="-6"/>
        </w:rPr>
        <w:t xml:space="preserve"> </w:t>
      </w:r>
      <w:r>
        <w:t>instructions&lt;/h2&gt;</w:t>
      </w:r>
    </w:p>
    <w:p>
      <w:pPr>
        <w:pStyle w:val="9"/>
        <w:spacing w:before="24"/>
        <w:ind w:left="465"/>
      </w:pPr>
      <w:r>
        <w:t>&lt;div class="care-section</w:t>
      </w:r>
      <w:r>
        <w:rPr>
          <w:u w:val="single"/>
        </w:rPr>
        <w:t xml:space="preserve">  </w:t>
      </w:r>
      <w:r>
        <w:rPr>
          <w:spacing w:val="56"/>
          <w:u w:val="single"/>
        </w:rPr>
        <w:t xml:space="preserve"> </w:t>
      </w:r>
      <w:r>
        <w:t>content"&gt;</w:t>
      </w:r>
    </w:p>
    <w:p>
      <w:pPr>
        <w:pStyle w:val="9"/>
        <w:spacing w:before="24"/>
        <w:ind w:left="585"/>
      </w:pPr>
      <w:r>
        <w:t>&lt;div&gt;</w:t>
      </w:r>
    </w:p>
    <w:p>
      <w:pPr>
        <w:pStyle w:val="9"/>
        <w:spacing w:before="24"/>
        <w:ind w:left="705"/>
      </w:pPr>
      <w:r>
        <w:t>&lt;img src="images/Drink.png" alt="drink photo" /&gt;</w:t>
      </w:r>
    </w:p>
    <w:p>
      <w:pPr>
        <w:pStyle w:val="9"/>
        <w:spacing w:before="22"/>
        <w:ind w:left="705"/>
      </w:pPr>
      <w:r>
        <w:t>&lt;p&gt;You should drink more fluids than usual.&lt;/p&gt;</w:t>
      </w:r>
    </w:p>
    <w:p>
      <w:pPr>
        <w:pStyle w:val="9"/>
        <w:spacing w:before="24"/>
        <w:ind w:left="585"/>
      </w:pPr>
      <w:r>
        <w:t>&lt;/div&gt;</w:t>
      </w:r>
    </w:p>
    <w:p>
      <w:pPr>
        <w:pStyle w:val="9"/>
        <w:spacing w:before="24"/>
        <w:ind w:left="585"/>
      </w:pPr>
      <w:r>
        <w:t>&lt;div&gt;</w:t>
      </w:r>
    </w:p>
    <w:p>
      <w:pPr>
        <w:pStyle w:val="9"/>
        <w:spacing w:before="22"/>
        <w:ind w:left="705"/>
      </w:pPr>
      <w:r>
        <w:t>&lt;img src="images/break.png" alt="break photo" /&gt;</w:t>
      </w:r>
    </w:p>
    <w:p>
      <w:pPr>
        <w:pStyle w:val="9"/>
        <w:spacing w:before="24"/>
        <w:ind w:left="705"/>
      </w:pPr>
      <w:r>
        <w:t>&lt;p&gt;After donating, take a break and snack.&lt;/p&gt;</w:t>
      </w:r>
    </w:p>
    <w:p>
      <w:pPr>
        <w:pStyle w:val="9"/>
        <w:spacing w:before="24"/>
        <w:ind w:left="585"/>
      </w:pPr>
      <w:r>
        <w:t>&lt;/div&gt;</w:t>
      </w:r>
    </w:p>
    <w:p>
      <w:pPr>
        <w:pStyle w:val="9"/>
        <w:spacing w:before="24"/>
        <w:ind w:left="585"/>
      </w:pPr>
      <w:r>
        <w:t>&lt;div&gt;</w:t>
      </w:r>
    </w:p>
    <w:p>
      <w:pPr>
        <w:pStyle w:val="9"/>
        <w:spacing w:before="21"/>
        <w:ind w:left="705"/>
      </w:pPr>
      <w:r>
        <w:t>&lt;img src="images/Leave.png" alt="leave photo" /&gt;</w:t>
      </w:r>
    </w:p>
    <w:p>
      <w:pPr>
        <w:pStyle w:val="9"/>
        <w:spacing w:before="24"/>
        <w:ind w:left="705"/>
      </w:pPr>
      <w:r>
        <w:t>&lt;p&gt;After 10-15 minutes you can leave the place.&lt;/p&gt;</w:t>
      </w:r>
    </w:p>
    <w:p>
      <w:pPr>
        <w:pStyle w:val="9"/>
        <w:spacing w:before="24"/>
        <w:ind w:left="585"/>
      </w:pPr>
      <w:r>
        <w:t>&lt;/div&gt;</w:t>
      </w:r>
    </w:p>
    <w:p>
      <w:pPr>
        <w:pStyle w:val="9"/>
        <w:spacing w:before="22"/>
        <w:ind w:left="585"/>
      </w:pPr>
      <w:r>
        <w:t>&lt;div&gt;</w:t>
      </w:r>
    </w:p>
    <w:p>
      <w:pPr>
        <w:pStyle w:val="9"/>
        <w:spacing w:before="24"/>
        <w:ind w:left="705"/>
      </w:pPr>
      <w:r>
        <w:t>&lt;img src="images/gym.png" alt="gym photo" /&gt;</w:t>
      </w:r>
    </w:p>
    <w:p>
      <w:pPr>
        <w:pStyle w:val="9"/>
        <w:spacing w:before="24"/>
        <w:ind w:left="705"/>
      </w:pPr>
      <w:r>
        <w:t>&lt;span class="icon icon--error"&gt;&lt;/span&gt;</w:t>
      </w:r>
    </w:p>
    <w:p>
      <w:pPr>
        <w:pStyle w:val="9"/>
        <w:spacing w:before="24"/>
        <w:ind w:left="705"/>
      </w:pPr>
      <w:r>
        <w:t>&lt;p&gt;Avoid heavy physical activity for 5 hours.&lt;/p&gt;</w:t>
      </w:r>
    </w:p>
    <w:p>
      <w:pPr>
        <w:pStyle w:val="9"/>
        <w:spacing w:before="22"/>
        <w:ind w:left="585"/>
      </w:pPr>
      <w:r>
        <w:t>&lt;/div&gt;</w:t>
      </w:r>
    </w:p>
    <w:p>
      <w:pPr>
        <w:pStyle w:val="9"/>
        <w:spacing w:before="24"/>
        <w:ind w:left="465"/>
      </w:pPr>
      <w:r>
        <w:t>&lt;/div&gt;</w:t>
      </w:r>
    </w:p>
    <w:p>
      <w:pPr>
        <w:pStyle w:val="9"/>
        <w:spacing w:before="24"/>
        <w:ind w:left="345"/>
      </w:pPr>
      <w:r>
        <w:t>&lt;/section&gt;</w:t>
      </w:r>
    </w:p>
    <w:p>
      <w:pPr>
        <w:pStyle w:val="9"/>
        <w:spacing w:before="24"/>
        <w:ind w:left="345"/>
      </w:pPr>
      <w:r>
        <w:t>&lt;div class="jumbotron jumbotron-fluid text-center" id="blog"&gt;</w:t>
      </w:r>
    </w:p>
    <w:p>
      <w:pPr>
        <w:pStyle w:val="9"/>
        <w:spacing w:before="22"/>
        <w:ind w:left="585"/>
      </w:pPr>
      <w:r>
        <w:t>&lt;div class="container"&gt;</w:t>
      </w:r>
    </w:p>
    <w:p>
      <w:pPr>
        <w:pStyle w:val="9"/>
        <w:spacing w:before="24"/>
        <w:ind w:left="825"/>
      </w:pPr>
      <w:r>
        <w:t>&lt;h3 class="display-4"&gt;OUR VOLUNTEERS&lt;/h3&gt;</w:t>
      </w:r>
    </w:p>
    <w:p>
      <w:pPr>
        <w:pStyle w:val="9"/>
        <w:spacing w:before="24"/>
        <w:ind w:left="825"/>
      </w:pPr>
      <w:r>
        <w:t>&lt;hr class="dots"&gt;</w:t>
      </w:r>
    </w:p>
    <w:p>
      <w:pPr>
        <w:pStyle w:val="9"/>
        <w:spacing w:before="21"/>
        <w:ind w:left="825"/>
      </w:pPr>
      <w:r>
        <w:t>&lt;p class="lead"&gt;The volunteers who give their talent and time to fulfill the mission.&lt;/p&gt;</w:t>
      </w:r>
    </w:p>
    <w:p>
      <w:pPr>
        <w:pStyle w:val="9"/>
        <w:spacing w:before="13"/>
        <w:ind w:left="114"/>
      </w:pPr>
      <w:r>
        <w:t>&lt;/div&gt;</w:t>
      </w:r>
    </w:p>
    <w:p>
      <w:pPr>
        <w:pStyle w:val="9"/>
        <w:spacing w:before="22"/>
        <w:ind w:left="345"/>
      </w:pPr>
      <w:r>
        <w:t>&lt;/div&gt;</w:t>
      </w:r>
    </w:p>
    <w:p>
      <w:pPr>
        <w:pStyle w:val="9"/>
        <w:spacing w:before="24"/>
        <w:ind w:left="345"/>
      </w:pPr>
      <w:r>
        <w:t>&lt;!-- jumbotron --&gt;</w:t>
      </w:r>
    </w:p>
    <w:p>
      <w:pPr>
        <w:pStyle w:val="9"/>
        <w:spacing w:before="24"/>
        <w:ind w:left="345"/>
      </w:pPr>
      <w:r>
        <w:t>&lt;div class="container-fluid mb-5" id="container2"&gt;</w:t>
      </w:r>
    </w:p>
    <w:p>
      <w:pPr>
        <w:pStyle w:val="9"/>
        <w:spacing w:before="24"/>
        <w:ind w:left="378" w:right="7199"/>
        <w:jc w:val="center"/>
      </w:pPr>
      <w:r>
        <w:t>&lt;div class="container"&gt;</w:t>
      </w:r>
    </w:p>
    <w:p>
      <w:pPr>
        <w:pStyle w:val="9"/>
        <w:spacing w:before="21"/>
        <w:ind w:left="378" w:right="7275"/>
        <w:jc w:val="center"/>
      </w:pPr>
      <w:r>
        <w:t>&lt;!-- Card deck --&gt;</w:t>
      </w:r>
    </w:p>
    <w:p>
      <w:pPr>
        <w:pStyle w:val="9"/>
        <w:spacing w:before="24"/>
        <w:ind w:left="378" w:right="6666"/>
        <w:jc w:val="center"/>
      </w:pPr>
      <w:r>
        <w:t>&lt;div class="card-deck"&gt;</w:t>
      </w:r>
    </w:p>
    <w:p>
      <w:pPr>
        <w:pStyle w:val="9"/>
        <w:spacing w:before="24"/>
        <w:ind w:left="1125"/>
      </w:pPr>
      <w:r>
        <w:t>&lt;!-- Card Narrower --&gt;</w:t>
      </w:r>
    </w:p>
    <w:p>
      <w:pPr>
        <w:pStyle w:val="9"/>
        <w:spacing w:before="22"/>
        <w:ind w:left="1125"/>
      </w:pPr>
      <w:r>
        <w:t>&lt;div class="card card-cascade narrower mb-6"&gt;</w:t>
      </w:r>
    </w:p>
    <w:p>
      <w:pPr>
        <w:spacing w:after="0"/>
        <w:sectPr>
          <w:pgSz w:w="12240" w:h="15840"/>
          <w:pgMar w:top="1260" w:right="760" w:bottom="440" w:left="1160" w:header="610" w:footer="254" w:gutter="0"/>
          <w:pgNumType w:fmt="decimal"/>
          <w:cols w:space="720" w:num="1"/>
        </w:sectPr>
      </w:pPr>
    </w:p>
    <w:p>
      <w:pPr>
        <w:pStyle w:val="9"/>
        <w:spacing w:before="88"/>
        <w:ind w:left="1305"/>
      </w:pPr>
      <w:r>
        <w:pict>
          <v:shape id="_x0000_s1044" o:spid="_x0000_s1044" style="position:absolute;left:0pt;margin-left:24.95pt;margin-top:24.9pt;height:742.15pt;width:562.2pt;mso-position-horizontal-relative:page;mso-position-vertical-relative:page;z-index:-251649024;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 Card image --&gt;</w:t>
      </w:r>
    </w:p>
    <w:p>
      <w:pPr>
        <w:pStyle w:val="9"/>
        <w:spacing w:before="21"/>
        <w:ind w:left="1305"/>
      </w:pPr>
      <w:r>
        <w:t>&lt;div class="view view-cascade overlay"&gt;</w:t>
      </w:r>
    </w:p>
    <w:p>
      <w:pPr>
        <w:pStyle w:val="9"/>
        <w:spacing w:before="24" w:line="261" w:lineRule="auto"/>
        <w:ind w:left="1785" w:right="650" w:hanging="240"/>
      </w:pPr>
      <w:r>
        <w:t>&lt;img class="card-img-top" src="https://mdbootstrap.com/img/Photos/Others/men.jpg"</w:t>
      </w:r>
    </w:p>
    <w:p>
      <w:pPr>
        <w:pStyle w:val="9"/>
        <w:spacing w:line="260" w:lineRule="exact"/>
        <w:ind w:left="114"/>
      </w:pPr>
      <w:r>
        <w:t>alt="Card image cap"&gt;</w:t>
      </w:r>
    </w:p>
    <w:p>
      <w:pPr>
        <w:pStyle w:val="9"/>
        <w:spacing w:before="24"/>
        <w:ind w:left="1545"/>
      </w:pPr>
      <w:r>
        <w:t>&lt;a&gt;</w:t>
      </w:r>
    </w:p>
    <w:p>
      <w:pPr>
        <w:pStyle w:val="9"/>
        <w:spacing w:before="24"/>
        <w:ind w:left="1785"/>
      </w:pPr>
      <w:r>
        <w:t>&lt;div class="mask rgba-white-slight"&gt;&lt;/div&gt;</w:t>
      </w:r>
    </w:p>
    <w:p>
      <w:pPr>
        <w:pStyle w:val="9"/>
        <w:spacing w:before="22"/>
        <w:ind w:right="8329"/>
        <w:jc w:val="right"/>
      </w:pPr>
      <w:r>
        <w:rPr>
          <w:spacing w:val="-1"/>
        </w:rPr>
        <w:t>&lt;/a&gt;</w:t>
      </w:r>
    </w:p>
    <w:p>
      <w:pPr>
        <w:pStyle w:val="9"/>
        <w:spacing w:before="24"/>
        <w:ind w:right="8368"/>
        <w:jc w:val="right"/>
      </w:pPr>
      <w:r>
        <w:rPr>
          <w:spacing w:val="-1"/>
        </w:rPr>
        <w:t>&lt;/div&gt;</w:t>
      </w:r>
    </w:p>
    <w:p>
      <w:pPr>
        <w:pStyle w:val="9"/>
        <w:spacing w:before="11"/>
        <w:rPr>
          <w:sz w:val="27"/>
        </w:rPr>
      </w:pPr>
    </w:p>
    <w:p>
      <w:pPr>
        <w:pStyle w:val="9"/>
        <w:ind w:left="1305"/>
      </w:pPr>
      <w:r>
        <w:t>&lt;!-- Card content --&gt;</w:t>
      </w:r>
    </w:p>
    <w:p>
      <w:pPr>
        <w:pStyle w:val="9"/>
        <w:spacing w:before="24"/>
        <w:ind w:left="1305"/>
      </w:pPr>
      <w:r>
        <w:t>&lt;div class="card-body card-body-cascade text-center"&gt;</w:t>
      </w:r>
    </w:p>
    <w:p>
      <w:pPr>
        <w:pStyle w:val="9"/>
        <w:spacing w:before="9"/>
        <w:rPr>
          <w:sz w:val="27"/>
        </w:rPr>
      </w:pPr>
    </w:p>
    <w:p>
      <w:pPr>
        <w:pStyle w:val="9"/>
        <w:spacing w:before="1"/>
        <w:ind w:left="1545"/>
      </w:pPr>
      <w:r>
        <w:t>&lt;!-- Title --&gt;</w:t>
      </w:r>
    </w:p>
    <w:p>
      <w:pPr>
        <w:pStyle w:val="9"/>
        <w:spacing w:before="24"/>
        <w:ind w:left="1545"/>
      </w:pPr>
      <w:r>
        <w:t>&lt;h4 class="card-title"&gt;&lt;strong&gt;Arvind Rithvik&lt;/strong&gt;&lt;/h4&gt;</w:t>
      </w:r>
    </w:p>
    <w:p>
      <w:pPr>
        <w:pStyle w:val="9"/>
        <w:spacing w:before="24"/>
        <w:ind w:left="1545"/>
      </w:pPr>
      <w:r>
        <w:t>&lt;!-- Subtitle --&gt;</w:t>
      </w:r>
    </w:p>
    <w:p>
      <w:pPr>
        <w:pStyle w:val="9"/>
        <w:spacing w:before="24"/>
        <w:ind w:left="1545"/>
      </w:pPr>
      <w:r>
        <w:t>&lt;h6 class="font-weight-bold indigo-text py-2"&gt;Student&lt;/h6&gt;</w:t>
      </w:r>
    </w:p>
    <w:p>
      <w:pPr>
        <w:pStyle w:val="9"/>
        <w:spacing w:before="21"/>
        <w:ind w:left="1545"/>
      </w:pPr>
      <w:r>
        <w:t>&lt;!-- Text --&gt;</w:t>
      </w:r>
    </w:p>
    <w:p>
      <w:pPr>
        <w:pStyle w:val="9"/>
        <w:spacing w:before="24"/>
        <w:ind w:left="1545"/>
      </w:pPr>
      <w:r>
        <w:t>&lt;p class="card-text"&gt;</w:t>
      </w:r>
    </w:p>
    <w:p>
      <w:pPr>
        <w:pStyle w:val="9"/>
        <w:spacing w:before="24" w:line="247" w:lineRule="auto"/>
        <w:ind w:left="129" w:right="1170" w:hanging="10"/>
      </w:pPr>
      <w:r>
        <w:t>Lorem ipsum dolor sit amet, consectetur adipisicing elit. Voluptatibus, ex, recusandae. Facere modi sunt, quodquibusdam.</w:t>
      </w:r>
    </w:p>
    <w:p>
      <w:pPr>
        <w:pStyle w:val="9"/>
        <w:spacing w:before="17"/>
        <w:ind w:left="1545"/>
      </w:pPr>
      <w:r>
        <w:t>&lt;/p&gt;</w:t>
      </w:r>
    </w:p>
    <w:p>
      <w:pPr>
        <w:pStyle w:val="9"/>
        <w:spacing w:before="22"/>
        <w:ind w:left="1545"/>
      </w:pPr>
      <w:r>
        <w:t>&lt;!-- Facebook --&gt;</w:t>
      </w:r>
    </w:p>
    <w:p>
      <w:pPr>
        <w:pStyle w:val="9"/>
        <w:spacing w:before="24" w:line="247" w:lineRule="auto"/>
        <w:ind w:left="114" w:right="1762" w:firstLine="1430"/>
      </w:pPr>
      <w:r>
        <w:t>&lt;a type="button" class="btn-floating btn-small btn-fb"&gt;&lt;i class="fab fa- facebookf"&gt;&lt;/i&gt;&lt;/a&gt;</w:t>
      </w:r>
    </w:p>
    <w:p>
      <w:pPr>
        <w:pStyle w:val="9"/>
        <w:spacing w:before="18"/>
        <w:ind w:left="1545"/>
      </w:pPr>
      <w:r>
        <w:t>&lt;!-- Twitter --&gt;</w:t>
      </w:r>
    </w:p>
    <w:p>
      <w:pPr>
        <w:pStyle w:val="9"/>
        <w:spacing w:before="24" w:line="247" w:lineRule="auto"/>
        <w:ind w:left="114" w:right="2048" w:firstLine="1430"/>
      </w:pPr>
      <w:r>
        <w:t>&lt;a type="button" class="btn-floating btn-small btn-tw"&gt;&lt;i class="fab fatwitter"&gt;&lt;/i&gt;&lt;/a&gt;</w:t>
      </w:r>
    </w:p>
    <w:p>
      <w:pPr>
        <w:pStyle w:val="9"/>
        <w:spacing w:before="17"/>
        <w:ind w:left="1545"/>
      </w:pPr>
      <w:r>
        <w:t>&lt;!-- Google + --&gt;</w:t>
      </w:r>
    </w:p>
    <w:p>
      <w:pPr>
        <w:pStyle w:val="9"/>
        <w:tabs>
          <w:tab w:val="left" w:pos="4733"/>
        </w:tabs>
        <w:spacing w:before="24" w:line="247" w:lineRule="auto"/>
        <w:ind w:left="114" w:right="2427" w:firstLine="1430"/>
      </w:pPr>
      <w:r>
        <w:t>&lt;a type="button" class="btn-floating btn-small</w:t>
      </w:r>
      <w:r>
        <w:rPr>
          <w:spacing w:val="-11"/>
        </w:rPr>
        <w:t xml:space="preserve"> </w:t>
      </w:r>
      <w:r>
        <w:t>btn-instagram"&gt;&lt;i class="fab</w:t>
      </w:r>
      <w:r>
        <w:rPr>
          <w:spacing w:val="-1"/>
        </w:rPr>
        <w:t xml:space="preserve"> </w:t>
      </w:r>
      <w:r>
        <w:t>fa-instagram"&gt;&lt;/i&gt;&lt;/a&gt;</w:t>
      </w:r>
      <w:r>
        <w:tab/>
      </w:r>
      <w:r>
        <w:t>&lt;/div&gt;</w:t>
      </w:r>
    </w:p>
    <w:p>
      <w:pPr>
        <w:pStyle w:val="9"/>
        <w:spacing w:before="17"/>
        <w:ind w:left="1065"/>
      </w:pPr>
      <w:r>
        <w:t>&lt;/div&gt;</w:t>
      </w:r>
    </w:p>
    <w:p>
      <w:pPr>
        <w:pStyle w:val="9"/>
        <w:spacing w:before="21"/>
        <w:ind w:left="1065"/>
      </w:pPr>
      <w:r>
        <w:t>&lt;!-- Card Narrower</w:t>
      </w:r>
      <w:r>
        <w:rPr>
          <w:spacing w:val="-7"/>
        </w:rPr>
        <w:t xml:space="preserve"> </w:t>
      </w:r>
      <w:r>
        <w:t>--&gt;</w:t>
      </w:r>
    </w:p>
    <w:p>
      <w:pPr>
        <w:pStyle w:val="9"/>
        <w:rPr>
          <w:sz w:val="28"/>
        </w:rPr>
      </w:pPr>
    </w:p>
    <w:p>
      <w:pPr>
        <w:pStyle w:val="9"/>
        <w:spacing w:before="1"/>
        <w:ind w:left="1065"/>
      </w:pPr>
      <w:r>
        <w:t>&lt;!-- Card Narrower</w:t>
      </w:r>
      <w:r>
        <w:rPr>
          <w:spacing w:val="-7"/>
        </w:rPr>
        <w:t xml:space="preserve"> </w:t>
      </w:r>
      <w:r>
        <w:t>--&gt;</w:t>
      </w:r>
    </w:p>
    <w:p>
      <w:pPr>
        <w:pStyle w:val="9"/>
        <w:spacing w:before="24"/>
        <w:ind w:left="1065"/>
      </w:pPr>
      <w:r>
        <w:t>&lt;div class="card card-cascade narrower mb-6"&gt;</w:t>
      </w:r>
    </w:p>
    <w:p>
      <w:pPr>
        <w:pStyle w:val="9"/>
        <w:spacing w:before="11"/>
        <w:rPr>
          <w:sz w:val="27"/>
        </w:rPr>
      </w:pPr>
    </w:p>
    <w:p>
      <w:pPr>
        <w:pStyle w:val="9"/>
        <w:ind w:left="1305"/>
      </w:pPr>
      <w:r>
        <w:t>&lt;!-- Card image --&gt;</w:t>
      </w:r>
    </w:p>
    <w:p>
      <w:pPr>
        <w:pStyle w:val="9"/>
        <w:spacing w:before="21"/>
        <w:ind w:left="1305"/>
      </w:pPr>
      <w:r>
        <w:t>&lt;div class="view view-cascade overlay"&gt;</w:t>
      </w:r>
    </w:p>
    <w:p>
      <w:pPr>
        <w:pStyle w:val="9"/>
        <w:spacing w:before="24" w:line="261" w:lineRule="auto"/>
        <w:ind w:left="1785" w:right="2597" w:hanging="240"/>
      </w:pPr>
      <w:r>
        <w:t>&lt;img class="card-img-top" src="https://mdbootstrap.com/img/Photos/Others/photo6.jpg"</w:t>
      </w:r>
    </w:p>
    <w:p>
      <w:pPr>
        <w:pStyle w:val="9"/>
        <w:spacing w:line="260" w:lineRule="exact"/>
        <w:ind w:left="114"/>
      </w:pPr>
      <w:r>
        <w:t>alt="Card image cap"&gt;</w:t>
      </w:r>
    </w:p>
    <w:p>
      <w:pPr>
        <w:pStyle w:val="9"/>
        <w:spacing w:before="24"/>
        <w:ind w:left="1545"/>
      </w:pPr>
      <w:r>
        <w:t>&lt;a&gt;</w:t>
      </w:r>
    </w:p>
    <w:p>
      <w:pPr>
        <w:pStyle w:val="9"/>
        <w:spacing w:before="24"/>
        <w:ind w:left="1785"/>
      </w:pPr>
      <w:r>
        <w:t>&lt;div class="mask rgba-white-slight"&gt;&lt;/div&gt;</w:t>
      </w:r>
    </w:p>
    <w:p>
      <w:pPr>
        <w:spacing w:after="0"/>
        <w:sectPr>
          <w:pgSz w:w="12240" w:h="15840"/>
          <w:pgMar w:top="1260" w:right="760" w:bottom="440" w:left="1160" w:header="610" w:footer="254" w:gutter="0"/>
          <w:pgNumType w:fmt="decimal"/>
          <w:cols w:space="720" w:num="1"/>
        </w:sectPr>
      </w:pPr>
    </w:p>
    <w:p>
      <w:pPr>
        <w:pStyle w:val="9"/>
        <w:spacing w:before="88"/>
        <w:ind w:right="8329"/>
        <w:jc w:val="right"/>
      </w:pPr>
      <w:r>
        <w:pict>
          <v:shape id="_x0000_s1045" o:spid="_x0000_s1045" style="position:absolute;left:0pt;margin-left:24.95pt;margin-top:24.9pt;height:742.15pt;width:562.2pt;mso-position-horizontal-relative:page;mso-position-vertical-relative:page;z-index:-251649024;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rPr>
          <w:spacing w:val="-1"/>
        </w:rPr>
        <w:t>&lt;/a&gt;</w:t>
      </w:r>
    </w:p>
    <w:p>
      <w:pPr>
        <w:pStyle w:val="9"/>
        <w:spacing w:before="21"/>
        <w:ind w:right="8368"/>
        <w:jc w:val="right"/>
      </w:pPr>
      <w:r>
        <w:rPr>
          <w:spacing w:val="-1"/>
        </w:rPr>
        <w:t>&lt;/div&gt;</w:t>
      </w:r>
    </w:p>
    <w:p>
      <w:pPr>
        <w:pStyle w:val="9"/>
        <w:rPr>
          <w:sz w:val="28"/>
        </w:rPr>
      </w:pPr>
    </w:p>
    <w:p>
      <w:pPr>
        <w:pStyle w:val="9"/>
        <w:ind w:left="1305"/>
      </w:pPr>
      <w:r>
        <w:t>&lt;!-- Card content --&gt;</w:t>
      </w:r>
    </w:p>
    <w:p>
      <w:pPr>
        <w:pStyle w:val="9"/>
        <w:spacing w:before="24"/>
        <w:ind w:left="1305"/>
      </w:pPr>
      <w:r>
        <w:t>&lt;div class="card-body card-body-cascade text-center"&gt;</w:t>
      </w:r>
    </w:p>
    <w:p>
      <w:pPr>
        <w:pStyle w:val="9"/>
        <w:spacing w:before="11"/>
        <w:rPr>
          <w:sz w:val="27"/>
        </w:rPr>
      </w:pPr>
    </w:p>
    <w:p>
      <w:pPr>
        <w:pStyle w:val="9"/>
        <w:ind w:left="1545"/>
      </w:pPr>
      <w:r>
        <w:t>&lt;!-- Title --&gt;</w:t>
      </w:r>
    </w:p>
    <w:p>
      <w:pPr>
        <w:pStyle w:val="9"/>
        <w:spacing w:before="22"/>
        <w:ind w:left="1545"/>
      </w:pPr>
      <w:r>
        <w:t>&lt;h4 class="card-title"&gt;&lt;strong&gt;Shridhar Kakade&lt;/strong&gt;&lt;/h4&gt;</w:t>
      </w:r>
    </w:p>
    <w:p>
      <w:pPr>
        <w:pStyle w:val="9"/>
        <w:spacing w:before="24"/>
        <w:ind w:left="1545"/>
      </w:pPr>
      <w:r>
        <w:t>&lt;!-- Subtitle --&gt;</w:t>
      </w:r>
    </w:p>
    <w:p>
      <w:pPr>
        <w:pStyle w:val="9"/>
        <w:spacing w:before="24"/>
        <w:ind w:left="1545"/>
      </w:pPr>
      <w:r>
        <w:t>&lt;h6 class="font-weight-bold indigo-text py-2"&gt;Student&lt;/h6&gt;</w:t>
      </w:r>
    </w:p>
    <w:p>
      <w:pPr>
        <w:pStyle w:val="9"/>
        <w:spacing w:before="24"/>
        <w:ind w:left="1545"/>
      </w:pPr>
      <w:r>
        <w:t>&lt;!-- Text --&gt;</w:t>
      </w:r>
    </w:p>
    <w:p>
      <w:pPr>
        <w:pStyle w:val="9"/>
        <w:spacing w:before="21"/>
        <w:ind w:left="1545"/>
      </w:pPr>
      <w:r>
        <w:t>&lt;p class="card-text"&gt;Lorem ipsum dolor sit amet, consectetur adipisicing elit.</w:t>
      </w:r>
    </w:p>
    <w:p>
      <w:pPr>
        <w:pStyle w:val="9"/>
        <w:tabs>
          <w:tab w:val="left" w:pos="3491"/>
        </w:tabs>
        <w:spacing w:before="25" w:line="247" w:lineRule="auto"/>
        <w:ind w:left="114" w:right="3931" w:hanging="10"/>
      </w:pPr>
      <w:r>
        <w:t>Voluptatibus,</w:t>
      </w:r>
      <w:r>
        <w:rPr>
          <w:spacing w:val="-1"/>
        </w:rPr>
        <w:t xml:space="preserve"> </w:t>
      </w:r>
      <w:r>
        <w:t>ex,</w:t>
      </w:r>
      <w:r>
        <w:tab/>
      </w:r>
      <w:r>
        <w:t xml:space="preserve">recusandae. Facere modi </w:t>
      </w:r>
      <w:r>
        <w:rPr>
          <w:spacing w:val="-3"/>
        </w:rPr>
        <w:t xml:space="preserve">sunt, </w:t>
      </w:r>
      <w:r>
        <w:t>quod quibusdam.</w:t>
      </w:r>
    </w:p>
    <w:p>
      <w:pPr>
        <w:pStyle w:val="9"/>
        <w:spacing w:before="17"/>
        <w:ind w:left="1545"/>
      </w:pPr>
      <w:r>
        <w:t>&lt;/p&gt;</w:t>
      </w:r>
    </w:p>
    <w:p>
      <w:pPr>
        <w:pStyle w:val="9"/>
        <w:rPr>
          <w:sz w:val="28"/>
        </w:rPr>
      </w:pPr>
    </w:p>
    <w:p>
      <w:pPr>
        <w:pStyle w:val="9"/>
        <w:ind w:left="1545"/>
      </w:pPr>
      <w:r>
        <w:t>&lt;!-- Facebook --&gt;</w:t>
      </w:r>
    </w:p>
    <w:p>
      <w:pPr>
        <w:pStyle w:val="9"/>
        <w:spacing w:before="24" w:line="247" w:lineRule="auto"/>
        <w:ind w:left="114" w:right="1762" w:firstLine="1430"/>
      </w:pPr>
      <w:r>
        <w:t>&lt;a type="button" class="btn-floating btn-small btn-fb"&gt;&lt;i class="fab fa- facebookf"&gt;&lt;/i&gt;&lt;/a&gt;</w:t>
      </w:r>
    </w:p>
    <w:p>
      <w:pPr>
        <w:pStyle w:val="9"/>
        <w:spacing w:before="17"/>
        <w:ind w:left="1545"/>
      </w:pPr>
      <w:r>
        <w:t>&lt;!-- Twitter --&gt;</w:t>
      </w:r>
    </w:p>
    <w:p>
      <w:pPr>
        <w:pStyle w:val="9"/>
        <w:spacing w:before="22" w:line="249" w:lineRule="auto"/>
        <w:ind w:left="114" w:right="2048" w:firstLine="1430"/>
      </w:pPr>
      <w:r>
        <w:t>&lt;a type="button" class="btn-floating btn-small btn-tw"&gt;&lt;i class="fab fatwitter"&gt;&lt;/i&gt;&lt;/a&gt;</w:t>
      </w:r>
    </w:p>
    <w:p>
      <w:pPr>
        <w:pStyle w:val="9"/>
        <w:spacing w:before="11"/>
        <w:ind w:left="1545"/>
      </w:pPr>
      <w:r>
        <w:t>&lt;!-- Google + --&gt;</w:t>
      </w:r>
    </w:p>
    <w:p>
      <w:pPr>
        <w:pStyle w:val="9"/>
        <w:spacing w:before="25" w:line="247" w:lineRule="auto"/>
        <w:ind w:left="114" w:right="2408" w:firstLine="1430"/>
      </w:pPr>
      <w:r>
        <w:t>&lt;a type="button" class="btn-floating btn-small btn-instagram"&gt;&lt;i class="fab fa-instagram"&gt;&lt;/i&gt;&lt;/a&gt;</w:t>
      </w:r>
    </w:p>
    <w:p>
      <w:pPr>
        <w:pStyle w:val="9"/>
        <w:spacing w:before="17"/>
        <w:ind w:left="1305"/>
      </w:pPr>
      <w:r>
        <w:t>&lt;/div&gt;</w:t>
      </w:r>
    </w:p>
    <w:p>
      <w:pPr>
        <w:pStyle w:val="9"/>
        <w:spacing w:before="24"/>
        <w:ind w:left="1065"/>
      </w:pPr>
      <w:r>
        <w:t>&lt;/div&gt;</w:t>
      </w:r>
    </w:p>
    <w:p>
      <w:pPr>
        <w:pStyle w:val="9"/>
        <w:spacing w:before="24"/>
        <w:ind w:left="1065"/>
      </w:pPr>
      <w:r>
        <w:t>&lt;!-- Card Narrower --&gt;</w:t>
      </w:r>
    </w:p>
    <w:p>
      <w:pPr>
        <w:pStyle w:val="9"/>
        <w:spacing w:before="8"/>
        <w:rPr>
          <w:sz w:val="27"/>
        </w:rPr>
      </w:pPr>
    </w:p>
    <w:p>
      <w:pPr>
        <w:pStyle w:val="9"/>
        <w:ind w:left="825"/>
      </w:pPr>
      <w:r>
        <w:t>&lt;/div&gt;</w:t>
      </w:r>
    </w:p>
    <w:p>
      <w:pPr>
        <w:pStyle w:val="9"/>
        <w:spacing w:before="24"/>
        <w:ind w:left="825"/>
      </w:pPr>
      <w:r>
        <w:t>&lt;!-- Card deck --&gt;</w:t>
      </w:r>
    </w:p>
    <w:p>
      <w:pPr>
        <w:pStyle w:val="9"/>
        <w:spacing w:before="24"/>
        <w:ind w:left="585"/>
      </w:pPr>
      <w:r>
        <w:t>&lt;/div&gt;</w:t>
      </w:r>
    </w:p>
    <w:p>
      <w:pPr>
        <w:pStyle w:val="9"/>
        <w:spacing w:before="24"/>
        <w:ind w:left="345"/>
      </w:pPr>
      <w:r>
        <w:t>&lt;/div&gt;</w:t>
      </w:r>
    </w:p>
    <w:p>
      <w:pPr>
        <w:pStyle w:val="9"/>
        <w:spacing w:before="10"/>
        <w:rPr>
          <w:sz w:val="27"/>
        </w:rPr>
      </w:pPr>
    </w:p>
    <w:p>
      <w:pPr>
        <w:pStyle w:val="9"/>
        <w:ind w:left="345"/>
      </w:pPr>
      <w:r>
        <w:t>&lt;div class="container-fluid" id="container2"&gt;</w:t>
      </w:r>
    </w:p>
    <w:p>
      <w:pPr>
        <w:pStyle w:val="9"/>
        <w:spacing w:before="24"/>
        <w:ind w:left="585"/>
      </w:pPr>
      <w:r>
        <w:t>&lt;!-- Jumbotron --&gt;</w:t>
      </w:r>
    </w:p>
    <w:p>
      <w:pPr>
        <w:pStyle w:val="9"/>
        <w:spacing w:before="24"/>
        <w:ind w:left="585"/>
      </w:pPr>
      <w:r>
        <w:t>&lt;div class="jumbotron text-center grey darken-3 white-text mx-2 mb-5"&gt;</w:t>
      </w:r>
    </w:p>
    <w:p>
      <w:pPr>
        <w:pStyle w:val="9"/>
        <w:spacing w:before="11"/>
        <w:rPr>
          <w:sz w:val="27"/>
        </w:rPr>
      </w:pPr>
    </w:p>
    <w:p>
      <w:pPr>
        <w:pStyle w:val="9"/>
        <w:ind w:left="825"/>
      </w:pPr>
      <w:r>
        <w:t>&lt;!-- Title --&gt;</w:t>
      </w:r>
    </w:p>
    <w:p>
      <w:pPr>
        <w:pStyle w:val="9"/>
        <w:spacing w:before="22"/>
        <w:ind w:left="825"/>
      </w:pPr>
      <w:r>
        <w:t>&lt;h2 class="card-title h2"&gt;JOIN WITH US AND SAVE LIFE&lt;/h2&gt;</w:t>
      </w:r>
    </w:p>
    <w:p>
      <w:pPr>
        <w:pStyle w:val="9"/>
        <w:spacing w:before="11"/>
        <w:rPr>
          <w:sz w:val="27"/>
        </w:rPr>
      </w:pPr>
    </w:p>
    <w:p>
      <w:pPr>
        <w:pStyle w:val="9"/>
        <w:ind w:left="825"/>
      </w:pPr>
      <w:r>
        <w:t>&lt;div class="pt-2"&gt;</w:t>
      </w:r>
    </w:p>
    <w:p>
      <w:pPr>
        <w:pStyle w:val="9"/>
        <w:spacing w:before="24" w:line="261" w:lineRule="auto"/>
        <w:ind w:left="105" w:right="2203" w:firstLine="959"/>
      </w:pPr>
      <w:r>
        <w:t>&lt;button type="button" class="btn btn-danger btn-rounded"&gt;BECOME A VOLUNTEER&lt;/button&gt;</w:t>
      </w:r>
    </w:p>
    <w:p>
      <w:pPr>
        <w:spacing w:after="0" w:line="261" w:lineRule="auto"/>
        <w:sectPr>
          <w:pgSz w:w="12240" w:h="15840"/>
          <w:pgMar w:top="1260" w:right="760" w:bottom="440" w:left="1160" w:header="610" w:footer="254" w:gutter="0"/>
          <w:pgNumType w:fmt="decimal"/>
          <w:cols w:space="720" w:num="1"/>
        </w:sectPr>
      </w:pPr>
    </w:p>
    <w:p>
      <w:pPr>
        <w:pStyle w:val="9"/>
        <w:spacing w:before="88"/>
        <w:ind w:left="825"/>
      </w:pPr>
      <w:r>
        <w:pict>
          <v:shape id="_x0000_s1046" o:spid="_x0000_s1046" style="position:absolute;left:0pt;margin-left:24.95pt;margin-top:24.9pt;height:742.15pt;width:562.2pt;mso-position-horizontal-relative:page;mso-position-vertical-relative:page;z-index:-251648000;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&lt;/div&gt;</w:t>
      </w:r>
    </w:p>
    <w:p>
      <w:pPr>
        <w:pStyle w:val="9"/>
        <w:spacing w:before="8"/>
        <w:rPr>
          <w:sz w:val="27"/>
        </w:rPr>
      </w:pPr>
    </w:p>
    <w:p>
      <w:pPr>
        <w:pStyle w:val="9"/>
        <w:ind w:left="825"/>
      </w:pPr>
      <w:r>
        <w:t>&lt;hr class="my-4 rgba-white-light"&gt;</w:t>
      </w:r>
    </w:p>
    <w:p>
      <w:pPr>
        <w:pStyle w:val="9"/>
        <w:spacing w:before="24"/>
        <w:ind w:left="585"/>
      </w:pPr>
      <w:r>
        <w:t>&lt;/div&gt;</w:t>
      </w:r>
    </w:p>
    <w:p>
      <w:pPr>
        <w:pStyle w:val="9"/>
        <w:spacing w:before="24"/>
        <w:ind w:left="585"/>
      </w:pPr>
      <w:r>
        <w:t>&lt;!-- Jumbotron --&gt;</w:t>
      </w:r>
    </w:p>
    <w:p>
      <w:pPr>
        <w:pStyle w:val="9"/>
        <w:spacing w:before="25"/>
        <w:ind w:left="345"/>
      </w:pPr>
      <w:r>
        <w:t>&lt;/div&gt;</w:t>
      </w:r>
    </w:p>
    <w:p>
      <w:pPr>
        <w:pStyle w:val="9"/>
        <w:rPr>
          <w:sz w:val="26"/>
        </w:rPr>
      </w:pPr>
    </w:p>
    <w:p>
      <w:pPr>
        <w:pStyle w:val="9"/>
        <w:spacing w:before="9"/>
        <w:rPr>
          <w:sz w:val="27"/>
        </w:rPr>
      </w:pPr>
    </w:p>
    <w:p>
      <w:pPr>
        <w:pStyle w:val="9"/>
        <w:ind w:left="345"/>
      </w:pPr>
      <w:r>
        <w:t>&lt;!-- Footer --&gt;</w:t>
      </w:r>
    </w:p>
    <w:p>
      <w:pPr>
        <w:pStyle w:val="9"/>
        <w:spacing w:before="22"/>
        <w:ind w:left="345"/>
      </w:pPr>
      <w:r>
        <w:t>&lt;footer class="page-footer font-small danger-color pt-4"&gt;</w:t>
      </w:r>
    </w:p>
    <w:p>
      <w:pPr>
        <w:pStyle w:val="9"/>
        <w:spacing w:before="11"/>
        <w:rPr>
          <w:sz w:val="27"/>
        </w:rPr>
      </w:pPr>
    </w:p>
    <w:p>
      <w:pPr>
        <w:pStyle w:val="9"/>
        <w:ind w:left="585"/>
      </w:pPr>
      <w:r>
        <w:t>&lt;!-- Footer Links --&gt;</w:t>
      </w:r>
    </w:p>
    <w:p>
      <w:pPr>
        <w:pStyle w:val="9"/>
        <w:spacing w:before="25"/>
        <w:ind w:left="585"/>
      </w:pPr>
      <w:r>
        <w:t>&lt;div class="container-fluid text-center text-md-left" id="About"&gt;</w:t>
      </w:r>
    </w:p>
    <w:p>
      <w:pPr>
        <w:pStyle w:val="9"/>
        <w:spacing w:before="11"/>
        <w:rPr>
          <w:sz w:val="27"/>
        </w:rPr>
      </w:pPr>
    </w:p>
    <w:p>
      <w:pPr>
        <w:pStyle w:val="9"/>
        <w:ind w:left="825"/>
      </w:pPr>
      <w:r>
        <w:t>&lt;!-- Grid row --&gt;</w:t>
      </w:r>
    </w:p>
    <w:p>
      <w:pPr>
        <w:pStyle w:val="9"/>
        <w:spacing w:before="21"/>
        <w:ind w:left="825"/>
      </w:pPr>
      <w:r>
        <w:t>&lt;div class="row"&gt;</w:t>
      </w:r>
    </w:p>
    <w:p>
      <w:pPr>
        <w:pStyle w:val="9"/>
        <w:rPr>
          <w:sz w:val="28"/>
        </w:rPr>
      </w:pPr>
    </w:p>
    <w:p>
      <w:pPr>
        <w:pStyle w:val="9"/>
        <w:ind w:left="1065"/>
      </w:pPr>
      <w:r>
        <w:t>&lt;!-- Grid column --&gt;</w:t>
      </w:r>
    </w:p>
    <w:p>
      <w:pPr>
        <w:pStyle w:val="9"/>
        <w:spacing w:before="24"/>
        <w:ind w:left="1065"/>
      </w:pPr>
      <w:r>
        <w:t>&lt;div class="col-md-6 mt-md-0 mt-3" id="About"&gt;</w:t>
      </w:r>
    </w:p>
    <w:p>
      <w:pPr>
        <w:pStyle w:val="9"/>
        <w:rPr>
          <w:sz w:val="28"/>
        </w:rPr>
      </w:pPr>
    </w:p>
    <w:p>
      <w:pPr>
        <w:pStyle w:val="9"/>
        <w:ind w:left="1305"/>
      </w:pPr>
      <w:r>
        <w:t>&lt;!-- Content --&gt;</w:t>
      </w:r>
    </w:p>
    <w:p>
      <w:pPr>
        <w:pStyle w:val="9"/>
        <w:spacing w:before="21"/>
        <w:ind w:left="1305"/>
      </w:pPr>
      <w:r>
        <w:t>&lt;h5 class="text-uppercase"&gt;Lets make all OneBlood-ed&lt;/h5&gt;</w:t>
      </w:r>
    </w:p>
    <w:p>
      <w:pPr>
        <w:pStyle w:val="9"/>
        <w:spacing w:before="24" w:line="249" w:lineRule="auto"/>
        <w:ind w:left="114" w:right="650" w:firstLine="1190"/>
      </w:pPr>
      <w:r>
        <w:t>&lt;p&gt;OneBlood is a web based blood Donation platform which connects thousands of blood donors in three</w:t>
      </w:r>
    </w:p>
    <w:p>
      <w:pPr>
        <w:pStyle w:val="9"/>
        <w:spacing w:before="12" w:line="247" w:lineRule="auto"/>
        <w:ind w:left="114" w:right="1124" w:firstLine="1430"/>
      </w:pPr>
      <w:r>
        <w:t>simple steps. Bonded ensures hassle free blood donation and privacy of a blood donor. A blood</w:t>
      </w:r>
    </w:p>
    <w:p>
      <w:pPr>
        <w:pStyle w:val="9"/>
        <w:spacing w:before="17"/>
        <w:ind w:left="1545"/>
      </w:pPr>
      <w:r>
        <w:t>donor can select any specific date and location to donate blood and find a suitable</w:t>
      </w:r>
    </w:p>
    <w:p>
      <w:pPr>
        <w:pStyle w:val="9"/>
        <w:spacing w:before="10"/>
        <w:ind w:left="114"/>
      </w:pPr>
      <w:r>
        <w:t>person who</w:t>
      </w:r>
    </w:p>
    <w:p>
      <w:pPr>
        <w:pStyle w:val="9"/>
        <w:spacing w:before="24"/>
        <w:ind w:left="1545"/>
      </w:pPr>
      <w:r>
        <w:t>needs blood. &lt;/p&gt;</w:t>
      </w:r>
    </w:p>
    <w:p>
      <w:pPr>
        <w:pStyle w:val="9"/>
        <w:spacing w:before="2"/>
        <w:rPr>
          <w:sz w:val="20"/>
        </w:rPr>
      </w:pPr>
    </w:p>
    <w:p>
      <w:pPr>
        <w:pStyle w:val="9"/>
        <w:spacing w:before="90"/>
        <w:ind w:left="1065"/>
      </w:pPr>
      <w:r>
        <w:t>&lt;/div&gt;</w:t>
      </w:r>
    </w:p>
    <w:p>
      <w:pPr>
        <w:pStyle w:val="9"/>
        <w:spacing w:before="24"/>
        <w:ind w:left="1065"/>
      </w:pPr>
      <w:r>
        <w:t>&lt;!-- Grid column --&gt;</w:t>
      </w:r>
    </w:p>
    <w:p>
      <w:pPr>
        <w:pStyle w:val="9"/>
        <w:spacing w:before="11"/>
        <w:rPr>
          <w:sz w:val="27"/>
        </w:rPr>
      </w:pPr>
    </w:p>
    <w:p>
      <w:pPr>
        <w:pStyle w:val="9"/>
        <w:ind w:left="1065"/>
      </w:pPr>
      <w:r>
        <w:t>&lt;hr class="clearfix w-100 d-md-none pb-3"&gt;</w:t>
      </w:r>
    </w:p>
    <w:p>
      <w:pPr>
        <w:pStyle w:val="9"/>
        <w:spacing w:before="9"/>
        <w:rPr>
          <w:sz w:val="27"/>
        </w:rPr>
      </w:pPr>
    </w:p>
    <w:p>
      <w:pPr>
        <w:pStyle w:val="9"/>
        <w:ind w:left="1065"/>
      </w:pPr>
      <w:r>
        <w:t>&lt;!-- Grid column --&gt;</w:t>
      </w:r>
    </w:p>
    <w:p>
      <w:pPr>
        <w:pStyle w:val="9"/>
        <w:spacing w:before="24"/>
        <w:ind w:left="1065"/>
      </w:pPr>
      <w:r>
        <w:t>&lt;div class="col-md-3 mb-md-0 mb-3" id="Contact"&gt;</w:t>
      </w:r>
    </w:p>
    <w:p>
      <w:pPr>
        <w:pStyle w:val="9"/>
        <w:rPr>
          <w:sz w:val="28"/>
        </w:rPr>
      </w:pPr>
    </w:p>
    <w:p>
      <w:pPr>
        <w:pStyle w:val="9"/>
        <w:ind w:left="1305"/>
      </w:pPr>
      <w:r>
        <w:t>&lt;!-- Links --&gt;</w:t>
      </w:r>
    </w:p>
    <w:p>
      <w:pPr>
        <w:pStyle w:val="9"/>
        <w:spacing w:before="24"/>
        <w:ind w:left="1305"/>
      </w:pPr>
      <w:r>
        <w:t>&lt;h5 class="text-uppercase"&gt;Contact Us&lt;/h5&gt;</w:t>
      </w:r>
    </w:p>
    <w:p>
      <w:pPr>
        <w:pStyle w:val="9"/>
        <w:spacing w:before="9"/>
        <w:rPr>
          <w:sz w:val="27"/>
        </w:rPr>
      </w:pPr>
    </w:p>
    <w:p>
      <w:pPr>
        <w:pStyle w:val="9"/>
        <w:ind w:left="1305"/>
      </w:pPr>
      <w:r>
        <w:t>&lt;ul class="list-unstyled"&gt;</w:t>
      </w:r>
    </w:p>
    <w:p>
      <w:pPr>
        <w:pStyle w:val="9"/>
        <w:spacing w:before="24"/>
        <w:ind w:left="1545"/>
      </w:pPr>
      <w:r>
        <w:t>&lt;li&gt;</w:t>
      </w:r>
    </w:p>
    <w:p>
      <w:pPr>
        <w:pStyle w:val="9"/>
        <w:spacing w:before="24"/>
        <w:ind w:left="1785"/>
      </w:pPr>
      <w:r>
        <w:t>&lt;a href=</w:t>
      </w:r>
      <w:r>
        <w:fldChar w:fldCharType="begin"/>
      </w:r>
      <w:r>
        <w:instrText xml:space="preserve"> HYPERLINK "mailto:webmetry@post.com" \h </w:instrText>
      </w:r>
      <w:r>
        <w:fldChar w:fldCharType="separate"/>
      </w:r>
      <w:r>
        <w:t>"m</w:t>
      </w:r>
      <w:r>
        <w:fldChar w:fldCharType="end"/>
      </w:r>
      <w:r>
        <w:t>a</w:t>
      </w:r>
      <w:r>
        <w:fldChar w:fldCharType="begin"/>
      </w:r>
      <w:r>
        <w:instrText xml:space="preserve"> HYPERLINK "mailto:webmetry@post.com" \h </w:instrText>
      </w:r>
      <w:r>
        <w:fldChar w:fldCharType="separate"/>
      </w:r>
      <w:r>
        <w:t>ilto:webmetry@post.com"&gt;&lt;</w:t>
      </w:r>
      <w:r>
        <w:fldChar w:fldCharType="end"/>
      </w:r>
      <w:r>
        <w:t>i</w:t>
      </w:r>
    </w:p>
    <w:p>
      <w:pPr>
        <w:spacing w:after="0"/>
        <w:sectPr>
          <w:pgSz w:w="12240" w:h="15840"/>
          <w:pgMar w:top="1260" w:right="760" w:bottom="440" w:left="1160" w:header="610" w:footer="254" w:gutter="0"/>
          <w:pgNumType w:fmt="decimal"/>
          <w:cols w:space="720" w:num="1"/>
        </w:sectPr>
      </w:pPr>
    </w:p>
    <w:p>
      <w:pPr>
        <w:pStyle w:val="9"/>
        <w:rPr>
          <w:sz w:val="26"/>
        </w:rPr>
      </w:pPr>
    </w:p>
    <w:p>
      <w:pPr>
        <w:pStyle w:val="9"/>
        <w:spacing w:before="6"/>
        <w:rPr>
          <w:sz w:val="32"/>
        </w:rPr>
      </w:pPr>
    </w:p>
    <w:p>
      <w:pPr>
        <w:pStyle w:val="9"/>
        <w:ind w:left="114"/>
      </w:pPr>
      <w:r>
        <w:t>&lt;li&gt;</w:t>
      </w:r>
    </w:p>
    <w:p>
      <w:pPr>
        <w:pStyle w:val="9"/>
        <w:spacing w:before="6"/>
        <w:rPr>
          <w:sz w:val="33"/>
        </w:rPr>
      </w:pPr>
      <w:r>
        <w:br w:type="column"/>
      </w:r>
    </w:p>
    <w:p>
      <w:pPr>
        <w:pStyle w:val="9"/>
        <w:ind w:left="114"/>
      </w:pPr>
      <w:r>
        <w:t>&lt;/li&gt;</w:t>
      </w:r>
    </w:p>
    <w:p>
      <w:pPr>
        <w:pStyle w:val="9"/>
        <w:spacing w:before="88"/>
        <w:ind w:left="114"/>
      </w:pPr>
      <w:r>
        <w:br w:type="column"/>
      </w:r>
      <w:r>
        <w:t>class="fas fa-envelope-open mr-3"&gt;&lt;/i&gt;</w:t>
      </w:r>
      <w:r>
        <w:fldChar w:fldCharType="begin"/>
      </w:r>
      <w:r>
        <w:instrText xml:space="preserve"> HYPERLINK "mailto:OneBlood@outlook.com" \h </w:instrText>
      </w:r>
      <w:r>
        <w:fldChar w:fldCharType="separate"/>
      </w:r>
      <w:r>
        <w:t>OneBlood@outlook.com&lt;</w:t>
      </w:r>
      <w:r>
        <w:fldChar w:fldCharType="end"/>
      </w:r>
      <w:r>
        <w:t>/a&gt;</w:t>
      </w:r>
    </w:p>
    <w:p>
      <w:pPr>
        <w:spacing w:after="0"/>
        <w:sectPr>
          <w:pgSz w:w="12240" w:h="15840"/>
          <w:pgMar w:top="1260" w:right="760" w:bottom="440" w:left="1160" w:header="610" w:footer="254" w:gutter="0"/>
          <w:pgNumType w:fmt="decimal"/>
          <w:cols w:equalWidth="0" w:num="3">
            <w:col w:w="559" w:space="871"/>
            <w:col w:w="626" w:space="94"/>
            <w:col w:w="8170"/>
          </w:cols>
        </w:sectPr>
      </w:pPr>
    </w:p>
    <w:p>
      <w:pPr>
        <w:pStyle w:val="9"/>
        <w:spacing w:before="22" w:line="261" w:lineRule="auto"/>
        <w:ind w:left="105" w:right="1670" w:firstLine="1679"/>
      </w:pPr>
      <w:r>
        <w:t>&lt;a href="#!"&gt;&lt;i class="fas fa-location-arrow mr-3"&gt;&lt;/i&gt;Kumarswamy Layt,Bengaluru&lt;/a&gt;</w:t>
      </w:r>
    </w:p>
    <w:p>
      <w:pPr>
        <w:pStyle w:val="9"/>
        <w:spacing w:line="274" w:lineRule="exact"/>
        <w:ind w:left="1545"/>
      </w:pPr>
      <w:r>
        <w:t>&lt;/li&gt;</w:t>
      </w:r>
    </w:p>
    <w:p>
      <w:pPr>
        <w:spacing w:after="0" w:line="274" w:lineRule="exact"/>
        <w:sectPr>
          <w:type w:val="continuous"/>
          <w:pgSz w:w="12240" w:h="15840"/>
          <w:pgMar w:top="1260" w:right="760" w:bottom="440" w:left="1160" w:header="720" w:footer="720" w:gutter="0"/>
          <w:pgNumType w:fmt="decimal"/>
          <w:cols w:space="720" w:num="1"/>
        </w:sectPr>
      </w:pPr>
    </w:p>
    <w:p>
      <w:pPr>
        <w:pStyle w:val="9"/>
        <w:spacing w:before="10"/>
        <w:ind w:left="114"/>
      </w:pPr>
      <w:r>
        <w:pict>
          <v:shape id="_x0000_s1047" o:spid="_x0000_s1047" style="position:absolute;left:0pt;margin-left:24.95pt;margin-top:24.9pt;height:742.15pt;width:562.2pt;mso-position-horizontal-relative:page;mso-position-vertical-relative:page;z-index:-251648000;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&lt;li&gt;</w:t>
      </w:r>
    </w:p>
    <w:p>
      <w:pPr>
        <w:pStyle w:val="9"/>
        <w:spacing w:before="10"/>
        <w:rPr>
          <w:sz w:val="26"/>
        </w:rPr>
      </w:pPr>
      <w:r>
        <w:br w:type="column"/>
      </w:r>
    </w:p>
    <w:p>
      <w:pPr>
        <w:pStyle w:val="9"/>
        <w:spacing w:before="1"/>
        <w:ind w:left="1226"/>
      </w:pPr>
      <w:r>
        <w:t>&lt;a href="#!"&gt;&lt;i class="fas fa-tty mr-3"&gt;&lt;/i&gt;8971728685/9742567010&lt;/a&gt;</w:t>
      </w:r>
    </w:p>
    <w:p>
      <w:pPr>
        <w:pStyle w:val="9"/>
        <w:spacing w:before="24"/>
        <w:ind w:left="986"/>
      </w:pPr>
      <w:r>
        <w:t>&lt;/li&gt;</w:t>
      </w:r>
    </w:p>
    <w:p>
      <w:pPr>
        <w:pStyle w:val="9"/>
        <w:spacing w:before="21"/>
        <w:ind w:left="746"/>
      </w:pPr>
      <w:r>
        <w:t>&lt;/ul&gt;</w:t>
      </w:r>
    </w:p>
    <w:p>
      <w:pPr>
        <w:pStyle w:val="9"/>
        <w:rPr>
          <w:sz w:val="28"/>
        </w:rPr>
      </w:pPr>
    </w:p>
    <w:p>
      <w:pPr>
        <w:pStyle w:val="9"/>
        <w:ind w:left="506"/>
      </w:pPr>
      <w:r>
        <w:t>&lt;/div&gt;</w:t>
      </w:r>
    </w:p>
    <w:p>
      <w:pPr>
        <w:pStyle w:val="9"/>
        <w:spacing w:before="25"/>
        <w:ind w:left="506"/>
      </w:pPr>
      <w:r>
        <w:t>&lt;!-- Grid column</w:t>
      </w:r>
      <w:r>
        <w:rPr>
          <w:spacing w:val="-4"/>
        </w:rPr>
        <w:t xml:space="preserve"> </w:t>
      </w:r>
      <w:r>
        <w:t>--&gt;</w:t>
      </w:r>
    </w:p>
    <w:p>
      <w:pPr>
        <w:pStyle w:val="9"/>
        <w:spacing w:before="10"/>
        <w:rPr>
          <w:sz w:val="27"/>
        </w:rPr>
      </w:pPr>
    </w:p>
    <w:p>
      <w:pPr>
        <w:pStyle w:val="9"/>
        <w:spacing w:before="1"/>
        <w:ind w:left="506"/>
      </w:pPr>
      <w:r>
        <w:t>&lt;!-- Grid column</w:t>
      </w:r>
      <w:r>
        <w:rPr>
          <w:spacing w:val="-4"/>
        </w:rPr>
        <w:t xml:space="preserve"> </w:t>
      </w:r>
      <w:r>
        <w:t>--&gt;</w:t>
      </w:r>
    </w:p>
    <w:p>
      <w:pPr>
        <w:pStyle w:val="9"/>
        <w:spacing w:before="21"/>
        <w:ind w:left="506"/>
      </w:pPr>
      <w:r>
        <w:t>&lt;div class="col-md-3 mb-md-0 mb-3"&gt;</w:t>
      </w:r>
    </w:p>
    <w:p>
      <w:pPr>
        <w:pStyle w:val="9"/>
        <w:rPr>
          <w:sz w:val="28"/>
        </w:rPr>
      </w:pPr>
    </w:p>
    <w:p>
      <w:pPr>
        <w:pStyle w:val="9"/>
        <w:ind w:left="746"/>
      </w:pPr>
      <w:r>
        <w:t>&lt;!-- Links --&gt;</w:t>
      </w:r>
    </w:p>
    <w:p>
      <w:pPr>
        <w:pStyle w:val="9"/>
        <w:spacing w:before="24"/>
        <w:ind w:left="746"/>
      </w:pPr>
      <w:r>
        <w:t>&lt;h5 class="text-uppercase"&gt;Support Links&lt;/h5&gt;</w:t>
      </w:r>
    </w:p>
    <w:p>
      <w:pPr>
        <w:pStyle w:val="9"/>
        <w:spacing w:before="11"/>
        <w:rPr>
          <w:sz w:val="27"/>
        </w:rPr>
      </w:pPr>
    </w:p>
    <w:p>
      <w:pPr>
        <w:pStyle w:val="9"/>
        <w:ind w:left="746"/>
      </w:pPr>
      <w:r>
        <w:t>&lt;ul class="list-unstyled"&gt;</w:t>
      </w:r>
    </w:p>
    <w:p>
      <w:pPr>
        <w:pStyle w:val="9"/>
        <w:spacing w:before="22"/>
        <w:ind w:left="986"/>
      </w:pPr>
      <w:r>
        <w:t>&lt;li&gt;</w:t>
      </w:r>
    </w:p>
    <w:p>
      <w:pPr>
        <w:pStyle w:val="9"/>
        <w:spacing w:before="24"/>
        <w:ind w:left="1226"/>
      </w:pPr>
      <w:r>
        <w:t>&lt;a href="#!"&gt;Link 1&lt;/a&gt;</w:t>
      </w:r>
    </w:p>
    <w:p>
      <w:pPr>
        <w:pStyle w:val="9"/>
        <w:spacing w:before="24"/>
        <w:ind w:left="986"/>
      </w:pPr>
      <w:r>
        <w:t>&lt;/li&gt;</w:t>
      </w:r>
    </w:p>
    <w:p>
      <w:pPr>
        <w:pStyle w:val="9"/>
        <w:spacing w:before="24"/>
        <w:ind w:left="986"/>
      </w:pPr>
      <w:r>
        <w:t>&lt;li&gt;</w:t>
      </w:r>
    </w:p>
    <w:p>
      <w:pPr>
        <w:pStyle w:val="9"/>
        <w:spacing w:before="22"/>
        <w:ind w:left="1226"/>
      </w:pPr>
      <w:r>
        <w:t>&lt;a href="#!"&gt;Link 2&lt;/a&gt;</w:t>
      </w:r>
    </w:p>
    <w:p>
      <w:pPr>
        <w:pStyle w:val="9"/>
        <w:spacing w:before="24"/>
        <w:ind w:left="986"/>
      </w:pPr>
      <w:r>
        <w:t>&lt;/li&gt;</w:t>
      </w:r>
    </w:p>
    <w:p>
      <w:pPr>
        <w:pStyle w:val="9"/>
        <w:spacing w:before="24"/>
        <w:ind w:left="986"/>
      </w:pPr>
      <w:r>
        <w:t>&lt;li&gt;</w:t>
      </w:r>
    </w:p>
    <w:p>
      <w:pPr>
        <w:pStyle w:val="9"/>
        <w:spacing w:before="22"/>
        <w:ind w:left="1226"/>
      </w:pPr>
      <w:r>
        <w:t>&lt;a href="#!"&gt;Link 3&lt;/a&gt;</w:t>
      </w:r>
    </w:p>
    <w:p>
      <w:pPr>
        <w:pStyle w:val="9"/>
        <w:spacing w:before="24"/>
        <w:ind w:left="986"/>
      </w:pPr>
      <w:r>
        <w:t>&lt;/li&gt;</w:t>
      </w:r>
    </w:p>
    <w:p>
      <w:pPr>
        <w:pStyle w:val="9"/>
        <w:spacing w:before="24"/>
        <w:ind w:left="986"/>
      </w:pPr>
      <w:r>
        <w:t>&lt;li&gt;</w:t>
      </w:r>
    </w:p>
    <w:p>
      <w:pPr>
        <w:pStyle w:val="9"/>
        <w:spacing w:before="24"/>
        <w:ind w:left="1226"/>
      </w:pPr>
      <w:r>
        <w:t>&lt;a href="#!"&gt;Credits&lt;/a&gt;</w:t>
      </w:r>
    </w:p>
    <w:p>
      <w:pPr>
        <w:pStyle w:val="9"/>
        <w:spacing w:before="21"/>
        <w:ind w:left="986"/>
      </w:pPr>
      <w:r>
        <w:t>&lt;/li&gt;</w:t>
      </w:r>
    </w:p>
    <w:p>
      <w:pPr>
        <w:pStyle w:val="9"/>
        <w:spacing w:before="24"/>
        <w:ind w:left="746"/>
      </w:pPr>
      <w:r>
        <w:t>&lt;/ul&gt;</w:t>
      </w:r>
    </w:p>
    <w:p>
      <w:pPr>
        <w:pStyle w:val="9"/>
        <w:rPr>
          <w:sz w:val="28"/>
        </w:rPr>
      </w:pPr>
    </w:p>
    <w:p>
      <w:pPr>
        <w:pStyle w:val="9"/>
        <w:ind w:left="506"/>
      </w:pPr>
      <w:r>
        <w:t>&lt;/div&gt;</w:t>
      </w:r>
    </w:p>
    <w:p>
      <w:pPr>
        <w:pStyle w:val="9"/>
        <w:spacing w:before="25"/>
        <w:ind w:left="506"/>
      </w:pPr>
      <w:r>
        <w:t>&lt;!-- Grid column --&gt;</w:t>
      </w:r>
    </w:p>
    <w:p>
      <w:pPr>
        <w:pStyle w:val="9"/>
        <w:spacing w:before="8"/>
        <w:rPr>
          <w:sz w:val="27"/>
        </w:rPr>
      </w:pPr>
    </w:p>
    <w:p>
      <w:pPr>
        <w:pStyle w:val="9"/>
        <w:ind w:left="266"/>
      </w:pPr>
      <w:r>
        <w:t>&lt;/div&gt;</w:t>
      </w:r>
    </w:p>
    <w:p>
      <w:pPr>
        <w:pStyle w:val="9"/>
        <w:spacing w:before="24"/>
        <w:ind w:left="266"/>
      </w:pPr>
      <w:r>
        <w:t>&lt;!-- Grid row --&gt;</w:t>
      </w:r>
    </w:p>
    <w:p>
      <w:pPr>
        <w:pStyle w:val="9"/>
        <w:rPr>
          <w:sz w:val="28"/>
        </w:rPr>
      </w:pPr>
    </w:p>
    <w:p>
      <w:pPr>
        <w:pStyle w:val="9"/>
        <w:ind w:left="26"/>
      </w:pPr>
      <w:r>
        <w:t>&lt;/div&gt;</w:t>
      </w:r>
    </w:p>
    <w:p>
      <w:pPr>
        <w:pStyle w:val="9"/>
        <w:spacing w:before="24"/>
        <w:ind w:left="26"/>
      </w:pPr>
      <w:r>
        <w:t>&lt;div class="container"&gt;</w:t>
      </w:r>
    </w:p>
    <w:p>
      <w:pPr>
        <w:spacing w:after="0"/>
        <w:sectPr>
          <w:type w:val="continuous"/>
          <w:pgSz w:w="12240" w:h="15840"/>
          <w:pgMar w:top="1260" w:right="760" w:bottom="440" w:left="1160" w:header="720" w:footer="720" w:gutter="0"/>
          <w:pgNumType w:fmt="decimal"/>
          <w:cols w:equalWidth="0" w:num="2">
            <w:col w:w="519" w:space="40"/>
            <w:col w:w="9761"/>
          </w:cols>
        </w:sectPr>
      </w:pPr>
    </w:p>
    <w:p>
      <w:pPr>
        <w:pStyle w:val="9"/>
        <w:spacing w:before="88"/>
        <w:ind w:left="825"/>
      </w:pPr>
      <w:r>
        <w:t>&lt;!-- Grid row--&gt;</w:t>
      </w:r>
    </w:p>
    <w:p>
      <w:pPr>
        <w:pStyle w:val="9"/>
        <w:spacing w:before="21"/>
        <w:ind w:left="825"/>
      </w:pPr>
      <w:r>
        <w:t>&lt;div class="row"&gt;</w:t>
      </w:r>
    </w:p>
    <w:p>
      <w:pPr>
        <w:pStyle w:val="9"/>
        <w:rPr>
          <w:sz w:val="28"/>
        </w:rPr>
      </w:pPr>
    </w:p>
    <w:p>
      <w:pPr>
        <w:pStyle w:val="9"/>
        <w:ind w:left="1065"/>
      </w:pPr>
      <w:r>
        <w:t>&lt;!-- Grid column --&gt;</w:t>
      </w:r>
    </w:p>
    <w:p>
      <w:pPr>
        <w:pStyle w:val="9"/>
        <w:spacing w:before="24"/>
        <w:ind w:left="1065"/>
      </w:pPr>
      <w:r>
        <w:t>&lt;div class="col-md-12 py-5"&gt;</w:t>
      </w:r>
    </w:p>
    <w:p>
      <w:pPr>
        <w:pStyle w:val="9"/>
        <w:spacing w:before="24"/>
        <w:ind w:left="1305"/>
      </w:pPr>
      <w:r>
        <w:t>&lt;div class="mb-5 flex-center"&gt;</w:t>
      </w:r>
    </w:p>
    <w:p>
      <w:pPr>
        <w:pStyle w:val="9"/>
        <w:spacing w:before="11"/>
        <w:rPr>
          <w:sz w:val="19"/>
        </w:rPr>
      </w:pPr>
    </w:p>
    <w:p>
      <w:pPr>
        <w:spacing w:after="0"/>
        <w:rPr>
          <w:sz w:val="19"/>
        </w:rPr>
        <w:sectPr>
          <w:pgSz w:w="12240" w:h="15840"/>
          <w:pgMar w:top="1260" w:right="760" w:bottom="440" w:left="1160" w:header="610" w:footer="254" w:gutter="0"/>
          <w:pgNumType w:fmt="decimal"/>
          <w:cols w:space="720" w:num="1"/>
        </w:sectPr>
      </w:pPr>
    </w:p>
    <w:p>
      <w:pPr>
        <w:pStyle w:val="9"/>
        <w:rPr>
          <w:sz w:val="26"/>
        </w:rPr>
      </w:pPr>
      <w:r>
        <w:pict>
          <v:shape id="_x0000_s1048" o:spid="_x0000_s1048" style="position:absolute;left:0pt;margin-left:24.95pt;margin-top:24.9pt;height:742.15pt;width:562.2pt;mso-position-horizontal-relative:page;mso-position-vertical-relative:page;z-index:-251646976;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spacing w:before="7"/>
        <w:rPr>
          <w:sz w:val="33"/>
        </w:rPr>
      </w:pPr>
    </w:p>
    <w:p>
      <w:pPr>
        <w:pStyle w:val="9"/>
        <w:ind w:left="114"/>
      </w:pPr>
      <w:r>
        <w:t>&lt;/a&gt;</w:t>
      </w:r>
    </w:p>
    <w:p>
      <w:pPr>
        <w:pStyle w:val="9"/>
        <w:spacing w:before="90"/>
        <w:ind w:left="947"/>
      </w:pPr>
      <w:r>
        <w:br w:type="column"/>
      </w:r>
      <w:r>
        <w:t>&lt;!-- Facebook</w:t>
      </w:r>
      <w:r>
        <w:rPr>
          <w:spacing w:val="-5"/>
        </w:rPr>
        <w:t xml:space="preserve"> </w:t>
      </w:r>
      <w:r>
        <w:t>--&gt;</w:t>
      </w:r>
    </w:p>
    <w:p>
      <w:pPr>
        <w:pStyle w:val="9"/>
        <w:spacing w:before="24"/>
        <w:ind w:left="947"/>
      </w:pPr>
      <w:r>
        <w:t>&lt;a</w:t>
      </w:r>
      <w:r>
        <w:rPr>
          <w:spacing w:val="-4"/>
        </w:rPr>
        <w:t xml:space="preserve"> </w:t>
      </w:r>
      <w:r>
        <w:t>class="fb-ic"&gt;</w:t>
      </w:r>
    </w:p>
    <w:p>
      <w:pPr>
        <w:pStyle w:val="9"/>
        <w:spacing w:before="24"/>
        <w:ind w:left="1187"/>
      </w:pPr>
      <w:r>
        <w:t>&lt;i class="fab fa-facebook-f fa-lg white-text mr-md-5 mr-3 fa-2x"&gt; &lt;/i&gt;</w:t>
      </w:r>
    </w:p>
    <w:p>
      <w:pPr>
        <w:pStyle w:val="9"/>
        <w:spacing w:before="24"/>
        <w:ind w:left="947"/>
      </w:pPr>
      <w:r>
        <w:t>&lt;/a&gt;</w:t>
      </w:r>
    </w:p>
    <w:p>
      <w:pPr>
        <w:pStyle w:val="9"/>
        <w:spacing w:before="21"/>
        <w:ind w:left="947"/>
      </w:pPr>
      <w:r>
        <w:t>&lt;!-- Twitter --&gt;</w:t>
      </w:r>
    </w:p>
    <w:p>
      <w:pPr>
        <w:pStyle w:val="9"/>
        <w:spacing w:before="25"/>
        <w:ind w:left="947"/>
      </w:pPr>
      <w:r>
        <w:t>&lt;a class="tw-ic"&gt;</w:t>
      </w:r>
    </w:p>
    <w:p>
      <w:pPr>
        <w:pStyle w:val="9"/>
        <w:spacing w:before="24"/>
        <w:ind w:left="1187"/>
      </w:pPr>
      <w:r>
        <w:t>&lt;i class="fab fa-twitter fa-lg white-text mr-md-5 mr-3 fa-2x"&gt; &lt;/i&gt;</w:t>
      </w:r>
    </w:p>
    <w:p>
      <w:pPr>
        <w:pStyle w:val="9"/>
        <w:spacing w:before="22"/>
        <w:ind w:left="947"/>
      </w:pPr>
      <w:r>
        <w:t>&lt;/a&gt;</w:t>
      </w:r>
    </w:p>
    <w:p>
      <w:pPr>
        <w:pStyle w:val="9"/>
        <w:spacing w:before="24"/>
        <w:ind w:left="947"/>
      </w:pPr>
      <w:r>
        <w:t>&lt;!-- Google +--&gt;</w:t>
      </w:r>
    </w:p>
    <w:p>
      <w:pPr>
        <w:pStyle w:val="9"/>
        <w:spacing w:before="24"/>
        <w:ind w:left="947"/>
      </w:pPr>
      <w:r>
        <w:t>&lt;a class="gplus-ic"&gt;</w:t>
      </w:r>
    </w:p>
    <w:p>
      <w:pPr>
        <w:pStyle w:val="9"/>
        <w:spacing w:before="24"/>
        <w:ind w:left="1187"/>
      </w:pPr>
      <w:r>
        <w:t>&lt;i class="fab fa-google-plus-g fa-lg white-text mr-md-5 mr-3 fa-2x"&gt; &lt;/i&gt;</w:t>
      </w:r>
    </w:p>
    <w:p>
      <w:pPr>
        <w:pStyle w:val="9"/>
        <w:spacing w:before="21"/>
        <w:ind w:left="947"/>
      </w:pPr>
      <w:r>
        <w:t>&lt;/a&gt;</w:t>
      </w:r>
    </w:p>
    <w:p>
      <w:pPr>
        <w:pStyle w:val="9"/>
        <w:spacing w:before="24"/>
        <w:ind w:left="947"/>
      </w:pPr>
      <w:r>
        <w:t>&lt;!--Linkedin</w:t>
      </w:r>
      <w:r>
        <w:rPr>
          <w:spacing w:val="-3"/>
        </w:rPr>
        <w:t xml:space="preserve"> </w:t>
      </w:r>
      <w:r>
        <w:t>--&gt;</w:t>
      </w:r>
    </w:p>
    <w:p>
      <w:pPr>
        <w:pStyle w:val="9"/>
        <w:spacing w:before="24"/>
        <w:ind w:left="947"/>
      </w:pPr>
      <w:r>
        <w:t>&lt;a</w:t>
      </w:r>
      <w:r>
        <w:rPr>
          <w:spacing w:val="-3"/>
        </w:rPr>
        <w:t xml:space="preserve"> </w:t>
      </w:r>
      <w:r>
        <w:t>class="li-ic"&gt;</w:t>
      </w:r>
    </w:p>
    <w:p>
      <w:pPr>
        <w:pStyle w:val="9"/>
        <w:spacing w:before="24"/>
        <w:ind w:left="1187"/>
      </w:pPr>
      <w:r>
        <w:t>&lt;i class="fab fa-linkedin-in fa-lg white-text mr-md-5 mr-3 fa-2x"&gt; &lt;/i&gt;</w:t>
      </w:r>
    </w:p>
    <w:p>
      <w:pPr>
        <w:pStyle w:val="9"/>
        <w:spacing w:before="22"/>
        <w:ind w:left="947"/>
      </w:pPr>
      <w:r>
        <w:t>&lt;/a&gt;</w:t>
      </w:r>
    </w:p>
    <w:p>
      <w:pPr>
        <w:pStyle w:val="9"/>
        <w:spacing w:before="25"/>
        <w:ind w:left="947"/>
      </w:pPr>
      <w:r>
        <w:t>&lt;!--Instagram--&gt;</w:t>
      </w:r>
    </w:p>
    <w:p>
      <w:pPr>
        <w:pStyle w:val="9"/>
        <w:spacing w:before="24"/>
        <w:ind w:left="947"/>
      </w:pPr>
      <w:r>
        <w:t>&lt;a class="ins-ic"&gt;</w:t>
      </w:r>
    </w:p>
    <w:p>
      <w:pPr>
        <w:pStyle w:val="9"/>
        <w:spacing w:before="21"/>
        <w:ind w:left="1187"/>
      </w:pPr>
      <w:r>
        <w:t>&lt;i class="fab fa-instagram fa-lg white-text mr-md-5 mr-3 fa-2x"&gt; &lt;/i&gt;</w:t>
      </w:r>
    </w:p>
    <w:p>
      <w:pPr>
        <w:pStyle w:val="9"/>
        <w:spacing w:before="24"/>
        <w:ind w:left="947"/>
      </w:pPr>
      <w:r>
        <w:t>&lt;/a&gt;</w:t>
      </w:r>
    </w:p>
    <w:p>
      <w:pPr>
        <w:pStyle w:val="9"/>
        <w:spacing w:before="24"/>
        <w:ind w:left="947"/>
      </w:pPr>
      <w:r>
        <w:t>&lt;!--Pinterest--&gt;</w:t>
      </w:r>
    </w:p>
    <w:p>
      <w:pPr>
        <w:pStyle w:val="9"/>
        <w:spacing w:before="24"/>
        <w:ind w:left="947"/>
      </w:pPr>
      <w:r>
        <w:t>&lt;a class="pin-ic"&gt;</w:t>
      </w:r>
    </w:p>
    <w:p>
      <w:pPr>
        <w:pStyle w:val="9"/>
        <w:spacing w:before="22"/>
        <w:ind w:left="1187"/>
      </w:pPr>
      <w:r>
        <w:t>&lt;i class="fab fa-pinterest fa-lg white-text fa-2x"&gt; &lt;/i&gt;</w:t>
      </w:r>
    </w:p>
    <w:p>
      <w:pPr>
        <w:pStyle w:val="9"/>
        <w:spacing w:before="10"/>
        <w:rPr>
          <w:sz w:val="26"/>
        </w:rPr>
      </w:pPr>
    </w:p>
    <w:p>
      <w:pPr>
        <w:pStyle w:val="9"/>
        <w:spacing w:before="1"/>
        <w:ind w:left="707"/>
      </w:pPr>
      <w:r>
        <w:t>&lt;/div&gt;</w:t>
      </w:r>
    </w:p>
    <w:p>
      <w:pPr>
        <w:pStyle w:val="9"/>
        <w:spacing w:before="24"/>
        <w:ind w:left="467"/>
      </w:pPr>
      <w:r>
        <w:t>&lt;/div&gt;</w:t>
      </w:r>
    </w:p>
    <w:p>
      <w:pPr>
        <w:pStyle w:val="9"/>
        <w:spacing w:before="24"/>
        <w:ind w:left="467"/>
      </w:pPr>
      <w:r>
        <w:t>&lt;!-- Grid column --&gt;</w:t>
      </w:r>
    </w:p>
    <w:p>
      <w:pPr>
        <w:pStyle w:val="9"/>
        <w:rPr>
          <w:sz w:val="28"/>
        </w:rPr>
      </w:pPr>
    </w:p>
    <w:p>
      <w:pPr>
        <w:pStyle w:val="9"/>
        <w:ind w:left="227"/>
      </w:pPr>
      <w:r>
        <w:t>&lt;/div&gt;</w:t>
      </w:r>
    </w:p>
    <w:p>
      <w:pPr>
        <w:pStyle w:val="9"/>
        <w:spacing w:before="21"/>
        <w:ind w:left="227"/>
      </w:pPr>
      <w:r>
        <w:t>&lt;!-- Grid row--&gt;</w:t>
      </w:r>
    </w:p>
    <w:p>
      <w:pPr>
        <w:pStyle w:val="9"/>
        <w:rPr>
          <w:sz w:val="28"/>
        </w:rPr>
      </w:pPr>
    </w:p>
    <w:p>
      <w:pPr>
        <w:pStyle w:val="9"/>
        <w:ind w:left="-13"/>
      </w:pPr>
      <w:r>
        <w:t>&lt;/div&gt;</w:t>
      </w:r>
    </w:p>
    <w:p>
      <w:pPr>
        <w:pStyle w:val="9"/>
        <w:spacing w:before="24"/>
        <w:ind w:left="-13"/>
      </w:pPr>
      <w:r>
        <w:t>&lt;!-- Footer Links --&gt;</w:t>
      </w:r>
    </w:p>
    <w:p>
      <w:pPr>
        <w:pStyle w:val="9"/>
        <w:rPr>
          <w:sz w:val="28"/>
        </w:rPr>
      </w:pPr>
    </w:p>
    <w:p>
      <w:pPr>
        <w:pStyle w:val="9"/>
        <w:ind w:left="-13"/>
      </w:pPr>
      <w:r>
        <w:t>&lt;!-- Copyright --&gt;</w:t>
      </w:r>
    </w:p>
    <w:p>
      <w:pPr>
        <w:pStyle w:val="9"/>
        <w:spacing w:before="21"/>
        <w:ind w:left="-13"/>
      </w:pPr>
      <w:r>
        <w:t>&lt;div class="footer-copyright text-center py-3"&gt;© 2022 Copyright:</w:t>
      </w:r>
    </w:p>
    <w:p>
      <w:pPr>
        <w:spacing w:after="0"/>
        <w:sectPr>
          <w:type w:val="continuous"/>
          <w:pgSz w:w="12240" w:h="15840"/>
          <w:pgMar w:top="1260" w:right="760" w:bottom="440" w:left="1160" w:header="720" w:footer="720" w:gutter="0"/>
          <w:pgNumType w:fmt="decimal"/>
          <w:cols w:equalWidth="0" w:num="2">
            <w:col w:w="558" w:space="40"/>
            <w:col w:w="9722"/>
          </w:cols>
        </w:sectPr>
      </w:pPr>
    </w:p>
    <w:p>
      <w:pPr>
        <w:pStyle w:val="9"/>
        <w:spacing w:before="88"/>
        <w:ind w:left="825"/>
      </w:pPr>
      <w:r>
        <w:pict>
          <v:shape id="_x0000_s1049" o:spid="_x0000_s1049" style="position:absolute;left:0pt;margin-left:24.95pt;margin-top:24.9pt;height:742.15pt;width:562.2pt;mso-position-horizontal-relative:page;mso-position-vertical-relative:page;z-index:-251646976;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&lt;a href="index.html"&gt; OneBlood&lt;/a&gt; All Rights Reserved</w:t>
      </w:r>
    </w:p>
    <w:p>
      <w:pPr>
        <w:pStyle w:val="9"/>
        <w:spacing w:before="9"/>
        <w:ind w:left="114"/>
      </w:pPr>
      <w:r>
        <w:t>&lt;/div&gt;</w:t>
      </w:r>
    </w:p>
    <w:p>
      <w:pPr>
        <w:pStyle w:val="9"/>
        <w:spacing w:before="24"/>
        <w:ind w:left="585"/>
      </w:pPr>
      <w:r>
        <w:t>&lt;!-- Copyright --&gt;</w:t>
      </w:r>
    </w:p>
    <w:p>
      <w:pPr>
        <w:pStyle w:val="9"/>
        <w:rPr>
          <w:sz w:val="28"/>
        </w:rPr>
      </w:pPr>
    </w:p>
    <w:p>
      <w:pPr>
        <w:pStyle w:val="9"/>
        <w:ind w:left="345"/>
      </w:pPr>
      <w:r>
        <w:t>&lt;/footer&gt;</w:t>
      </w:r>
    </w:p>
    <w:p>
      <w:pPr>
        <w:pStyle w:val="9"/>
        <w:spacing w:before="22"/>
        <w:ind w:left="345"/>
      </w:pPr>
      <w:r>
        <w:t>&lt;!-- Footer --&gt;</w:t>
      </w:r>
    </w:p>
    <w:p>
      <w:pPr>
        <w:pStyle w:val="9"/>
        <w:spacing w:before="24"/>
        <w:ind w:left="105"/>
      </w:pPr>
      <w:r>
        <w:t>&lt;/body&gt;</w:t>
      </w:r>
    </w:p>
    <w:p>
      <w:pPr>
        <w:pStyle w:val="9"/>
        <w:spacing w:before="11"/>
        <w:rPr>
          <w:sz w:val="27"/>
        </w:rPr>
      </w:pPr>
    </w:p>
    <w:p>
      <w:pPr>
        <w:pStyle w:val="9"/>
        <w:ind w:left="105"/>
      </w:pPr>
      <w:r>
        <w:t>&lt;/html&gt;</w:t>
      </w:r>
    </w:p>
    <w:p>
      <w:pPr>
        <w:pStyle w:val="9"/>
        <w:spacing w:before="10"/>
        <w:rPr>
          <w:sz w:val="27"/>
        </w:rPr>
      </w:pPr>
    </w:p>
    <w:p>
      <w:pPr>
        <w:pStyle w:val="4"/>
        <w:spacing w:before="1"/>
        <w:ind w:left="198"/>
      </w:pPr>
      <w:r>
        <w:t>Blood Request Form:</w:t>
      </w:r>
    </w:p>
    <w:p>
      <w:pPr>
        <w:pStyle w:val="9"/>
        <w:spacing w:before="4"/>
        <w:rPr>
          <w:b/>
          <w:sz w:val="28"/>
        </w:rPr>
      </w:pPr>
    </w:p>
    <w:p>
      <w:pPr>
        <w:pStyle w:val="9"/>
        <w:ind w:left="280"/>
      </w:pPr>
      <w:r>
        <w:t>&lt;!DOCTYPE html&gt;</w:t>
      </w:r>
    </w:p>
    <w:p>
      <w:pPr>
        <w:pStyle w:val="9"/>
        <w:spacing w:before="24"/>
        <w:ind w:left="280"/>
      </w:pPr>
      <w:r>
        <w:t>&lt;html&gt;</w:t>
      </w:r>
    </w:p>
    <w:p>
      <w:pPr>
        <w:pStyle w:val="9"/>
        <w:spacing w:before="24"/>
        <w:ind w:left="280"/>
      </w:pPr>
      <w:r>
        <w:t>&lt;head&gt;</w:t>
      </w:r>
    </w:p>
    <w:p>
      <w:pPr>
        <w:pStyle w:val="9"/>
        <w:spacing w:before="22"/>
        <w:ind w:left="280"/>
      </w:pPr>
      <w:r>
        <w:t>&lt;meta name="viewport" content="width=device-width, initial-scale=1"&gt;</w:t>
      </w:r>
    </w:p>
    <w:p>
      <w:pPr>
        <w:pStyle w:val="9"/>
        <w:spacing w:before="24" w:line="247" w:lineRule="auto"/>
        <w:ind w:left="290" w:right="9296" w:hanging="10"/>
      </w:pPr>
      <w:r>
        <w:t>&lt;style&gt; body{</w:t>
      </w:r>
    </w:p>
    <w:p>
      <w:pPr>
        <w:pStyle w:val="9"/>
        <w:spacing w:before="17" w:line="261" w:lineRule="auto"/>
        <w:ind w:left="400" w:right="5885"/>
      </w:pPr>
      <w:r>
        <w:t>font-family: Calibri, Helvetica, sans-serif; background-color: white;</w:t>
      </w:r>
    </w:p>
    <w:p>
      <w:pPr>
        <w:pStyle w:val="9"/>
        <w:spacing w:line="272" w:lineRule="exact"/>
        <w:ind w:left="280"/>
      </w:pPr>
      <w:r>
        <w:t>}</w:t>
      </w:r>
    </w:p>
    <w:p>
      <w:pPr>
        <w:pStyle w:val="9"/>
        <w:spacing w:before="24" w:line="247" w:lineRule="auto"/>
        <w:ind w:left="290" w:right="8563" w:hanging="10"/>
      </w:pPr>
      <w:r>
        <w:t>.container { padding: 50px;</w:t>
      </w:r>
    </w:p>
    <w:p>
      <w:pPr>
        <w:pStyle w:val="9"/>
        <w:spacing w:before="17"/>
        <w:ind w:left="400"/>
      </w:pPr>
      <w:r>
        <w:t>background-color: white;</w:t>
      </w:r>
    </w:p>
    <w:p>
      <w:pPr>
        <w:pStyle w:val="9"/>
        <w:spacing w:before="24"/>
        <w:ind w:left="280"/>
      </w:pPr>
      <w:r>
        <w:t>}</w:t>
      </w:r>
    </w:p>
    <w:p>
      <w:pPr>
        <w:pStyle w:val="9"/>
        <w:rPr>
          <w:sz w:val="28"/>
        </w:rPr>
      </w:pPr>
    </w:p>
    <w:p>
      <w:pPr>
        <w:pStyle w:val="9"/>
        <w:tabs>
          <w:tab w:val="left" w:pos="1129"/>
          <w:tab w:val="left" w:pos="1523"/>
          <w:tab w:val="left" w:pos="2722"/>
          <w:tab w:val="left" w:pos="3123"/>
        </w:tabs>
        <w:spacing w:line="249" w:lineRule="auto"/>
        <w:ind w:left="290" w:right="5748" w:hanging="10"/>
      </w:pPr>
      <w:r>
        <w:t>input[type=text], input[type=password], textarea</w:t>
      </w:r>
      <w:r>
        <w:rPr>
          <w:spacing w:val="-2"/>
        </w:rPr>
        <w:t xml:space="preserve"> </w:t>
      </w:r>
      <w:r>
        <w:t>{</w:t>
      </w:r>
      <w:r>
        <w:tab/>
      </w:r>
      <w:r>
        <w:t>width:</w:t>
      </w:r>
      <w:r>
        <w:rPr>
          <w:spacing w:val="-1"/>
        </w:rPr>
        <w:t xml:space="preserve"> </w:t>
      </w:r>
      <w:r>
        <w:t>100%;</w:t>
      </w:r>
      <w:r>
        <w:tab/>
      </w:r>
      <w:r>
        <w:t xml:space="preserve">padding: </w:t>
      </w:r>
      <w:r>
        <w:rPr>
          <w:spacing w:val="-4"/>
        </w:rPr>
        <w:t xml:space="preserve">15px; </w:t>
      </w:r>
      <w:r>
        <w:t>margin: 5px 0</w:t>
      </w:r>
      <w:r>
        <w:rPr>
          <w:spacing w:val="-1"/>
        </w:rPr>
        <w:t xml:space="preserve"> </w:t>
      </w:r>
      <w:r>
        <w:t>22px</w:t>
      </w:r>
      <w:r>
        <w:rPr>
          <w:spacing w:val="-1"/>
        </w:rPr>
        <w:t xml:space="preserve"> </w:t>
      </w:r>
      <w:r>
        <w:t>0;</w:t>
      </w:r>
      <w:r>
        <w:tab/>
      </w:r>
      <w:r>
        <w:t>display: inline- block;</w:t>
      </w:r>
      <w:r>
        <w:tab/>
      </w:r>
      <w:r>
        <w:t>border:</w:t>
      </w:r>
      <w:r>
        <w:rPr>
          <w:spacing w:val="-1"/>
        </w:rPr>
        <w:t xml:space="preserve"> </w:t>
      </w:r>
      <w:r>
        <w:t>none;</w:t>
      </w:r>
    </w:p>
    <w:p>
      <w:pPr>
        <w:pStyle w:val="9"/>
        <w:spacing w:before="9"/>
        <w:ind w:left="400"/>
      </w:pPr>
      <w:r>
        <w:t>background:</w:t>
      </w:r>
      <w:r>
        <w:rPr>
          <w:spacing w:val="-4"/>
        </w:rPr>
        <w:t xml:space="preserve"> </w:t>
      </w:r>
      <w:r>
        <w:t>#f1f1f1;</w:t>
      </w:r>
    </w:p>
    <w:p>
      <w:pPr>
        <w:pStyle w:val="9"/>
        <w:spacing w:before="24"/>
        <w:ind w:left="280"/>
      </w:pPr>
      <w:r>
        <w:t>}</w:t>
      </w:r>
    </w:p>
    <w:p>
      <w:pPr>
        <w:pStyle w:val="9"/>
        <w:spacing w:before="24" w:line="247" w:lineRule="auto"/>
        <w:ind w:left="290" w:right="4881" w:hanging="10"/>
      </w:pPr>
      <w:r>
        <w:t>input[type=text]:focus, input[type=password]:focus { outline: none;</w:t>
      </w:r>
    </w:p>
    <w:p>
      <w:pPr>
        <w:pStyle w:val="9"/>
        <w:spacing w:before="17"/>
        <w:ind w:left="280"/>
      </w:pPr>
      <w:r>
        <w:t>}</w:t>
      </w:r>
    </w:p>
    <w:p>
      <w:pPr>
        <w:pStyle w:val="9"/>
        <w:spacing w:before="24" w:line="249" w:lineRule="auto"/>
        <w:ind w:left="290" w:right="6577" w:hanging="10"/>
      </w:pPr>
      <w:r>
        <w:t>input[type=number], input[type=number]{ width: 100%; padding: 15px; margin: 5px 0 22px 0; display: inline-block; border: none;</w:t>
      </w:r>
    </w:p>
    <w:p>
      <w:pPr>
        <w:pStyle w:val="9"/>
        <w:spacing w:before="8"/>
        <w:ind w:left="400"/>
      </w:pPr>
      <w:r>
        <w:t>background: #f1f1f1;</w:t>
      </w:r>
    </w:p>
    <w:p>
      <w:pPr>
        <w:pStyle w:val="9"/>
        <w:spacing w:before="24"/>
        <w:ind w:left="400"/>
      </w:pPr>
      <w:r>
        <w:t>}</w:t>
      </w:r>
    </w:p>
    <w:p>
      <w:pPr>
        <w:pStyle w:val="9"/>
        <w:spacing w:before="24" w:line="247" w:lineRule="auto"/>
        <w:ind w:left="290" w:right="6577" w:firstLine="110"/>
      </w:pPr>
      <w:r>
        <w:t>input[type=email], input[type=email]{ width: 100%;</w:t>
      </w:r>
    </w:p>
    <w:p>
      <w:pPr>
        <w:spacing w:after="0" w:line="247" w:lineRule="auto"/>
        <w:sectPr>
          <w:pgSz w:w="12240" w:h="15840"/>
          <w:pgMar w:top="1260" w:right="760" w:bottom="440" w:left="1160" w:header="610" w:footer="254" w:gutter="0"/>
          <w:pgNumType w:fmt="decimal"/>
          <w:cols w:space="720" w:num="1"/>
        </w:sectPr>
      </w:pPr>
    </w:p>
    <w:p>
      <w:pPr>
        <w:pStyle w:val="9"/>
        <w:spacing w:before="88" w:line="247" w:lineRule="auto"/>
        <w:ind w:left="290" w:right="7055"/>
        <w:jc w:val="both"/>
      </w:pPr>
      <w:r>
        <w:pict>
          <v:shape id="_x0000_s1050" o:spid="_x0000_s1050" style="position:absolute;left:0pt;margin-left:24.95pt;margin-top:24.9pt;height:742.15pt;width:562.2pt;mso-position-horizontal-relative:page;mso-position-vertical-relative:page;z-index:-251645952;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padding: 15px; margin: 5px 0 22px 0; display: inline-block; border: none;</w:t>
      </w:r>
    </w:p>
    <w:p>
      <w:pPr>
        <w:pStyle w:val="9"/>
        <w:spacing w:before="18"/>
        <w:ind w:left="400"/>
      </w:pPr>
      <w:r>
        <w:t>background: #f1f1f1;</w:t>
      </w:r>
    </w:p>
    <w:p>
      <w:pPr>
        <w:pStyle w:val="9"/>
        <w:spacing w:before="24"/>
        <w:ind w:left="400"/>
      </w:pPr>
      <w:r>
        <w:t>}</w:t>
      </w:r>
    </w:p>
    <w:p>
      <w:pPr>
        <w:pStyle w:val="9"/>
        <w:spacing w:before="22" w:line="249" w:lineRule="auto"/>
        <w:ind w:left="290" w:right="4562" w:firstLine="110"/>
      </w:pPr>
      <w:r>
        <w:t>input[type=number]:focus, input[type=number]:focus { outline: none;</w:t>
      </w:r>
    </w:p>
    <w:p>
      <w:pPr>
        <w:pStyle w:val="9"/>
        <w:spacing w:before="11"/>
        <w:ind w:left="640"/>
      </w:pPr>
      <w:r>
        <w:t>}</w:t>
      </w:r>
    </w:p>
    <w:p>
      <w:pPr>
        <w:pStyle w:val="9"/>
        <w:spacing w:before="12" w:line="249" w:lineRule="auto"/>
        <w:ind w:left="290" w:right="9283"/>
      </w:pPr>
      <w:r>
        <w:t>div { paddin g: 10px 0;</w:t>
      </w:r>
    </w:p>
    <w:p>
      <w:pPr>
        <w:pStyle w:val="9"/>
        <w:spacing w:before="10"/>
        <w:ind w:right="9562"/>
        <w:jc w:val="right"/>
      </w:pPr>
      <w:r>
        <w:t>}</w:t>
      </w:r>
    </w:p>
    <w:p>
      <w:pPr>
        <w:pStyle w:val="9"/>
        <w:spacing w:before="12"/>
        <w:ind w:right="9652"/>
        <w:jc w:val="right"/>
      </w:pPr>
      <w:r>
        <w:t>hr {</w:t>
      </w:r>
    </w:p>
    <w:p>
      <w:pPr>
        <w:pStyle w:val="9"/>
        <w:spacing w:before="21" w:line="261" w:lineRule="auto"/>
        <w:ind w:left="400" w:right="7432"/>
      </w:pPr>
      <w:r>
        <w:t>border: 1px solid #f1f1f1; margin-bottom: 25px;</w:t>
      </w:r>
    </w:p>
    <w:p>
      <w:pPr>
        <w:pStyle w:val="9"/>
        <w:spacing w:line="275" w:lineRule="exact"/>
        <w:ind w:left="280"/>
      </w:pPr>
      <w:r>
        <w:t>}</w:t>
      </w:r>
    </w:p>
    <w:p>
      <w:pPr>
        <w:pStyle w:val="9"/>
        <w:spacing w:before="24"/>
        <w:ind w:left="280"/>
      </w:pPr>
      <w:r>
        <w:t>.registerbtn {</w:t>
      </w:r>
    </w:p>
    <w:p>
      <w:pPr>
        <w:pStyle w:val="9"/>
        <w:spacing w:before="21" w:line="261" w:lineRule="auto"/>
        <w:ind w:left="400" w:right="7147"/>
      </w:pPr>
      <w:r>
        <w:t>background-color: #F90934; color: white;</w:t>
      </w:r>
    </w:p>
    <w:p>
      <w:pPr>
        <w:pStyle w:val="9"/>
        <w:spacing w:line="260" w:lineRule="exact"/>
        <w:ind w:left="290"/>
      </w:pPr>
      <w:r>
        <w:t>padding: 16px 20px;</w:t>
      </w:r>
    </w:p>
    <w:p>
      <w:pPr>
        <w:pStyle w:val="9"/>
        <w:spacing w:before="12" w:line="249" w:lineRule="auto"/>
        <w:ind w:left="290" w:right="8537"/>
      </w:pPr>
      <w:r>
        <w:t>margin: 8px 0; border: none; cursor: pointer; width: 100%;</w:t>
      </w:r>
    </w:p>
    <w:p>
      <w:pPr>
        <w:pStyle w:val="9"/>
        <w:spacing w:line="273" w:lineRule="exact"/>
        <w:ind w:left="290"/>
      </w:pPr>
      <w:r>
        <w:t>opacity: 0.9;</w:t>
      </w:r>
    </w:p>
    <w:p>
      <w:pPr>
        <w:pStyle w:val="9"/>
        <w:spacing w:before="24"/>
        <w:ind w:left="280"/>
      </w:pPr>
      <w:r>
        <w:t>}</w:t>
      </w:r>
    </w:p>
    <w:p>
      <w:pPr>
        <w:pStyle w:val="9"/>
        <w:tabs>
          <w:tab w:val="left" w:pos="844"/>
        </w:tabs>
        <w:spacing w:before="22" w:line="249" w:lineRule="auto"/>
        <w:ind w:left="290" w:right="8419" w:hanging="10"/>
      </w:pPr>
      <w:r>
        <w:rPr>
          <w:w w:val="95"/>
        </w:rPr>
        <w:t xml:space="preserve">.registerbtn:hove </w:t>
      </w:r>
      <w:r>
        <w:t>r {</w:t>
      </w:r>
      <w:r>
        <w:tab/>
      </w:r>
      <w:r>
        <w:t>opacity:</w:t>
      </w:r>
      <w:r>
        <w:rPr>
          <w:spacing w:val="-2"/>
        </w:rPr>
        <w:t xml:space="preserve"> </w:t>
      </w:r>
      <w:r>
        <w:t>1;</w:t>
      </w:r>
    </w:p>
    <w:p>
      <w:pPr>
        <w:pStyle w:val="9"/>
        <w:spacing w:line="276" w:lineRule="exact"/>
        <w:ind w:left="290"/>
      </w:pPr>
      <w:r>
        <w:t>}</w:t>
      </w:r>
    </w:p>
    <w:p>
      <w:pPr>
        <w:pStyle w:val="9"/>
        <w:spacing w:before="24"/>
        <w:ind w:left="280"/>
      </w:pPr>
      <w:r>
        <w:t>&lt;/style&gt;</w:t>
      </w:r>
    </w:p>
    <w:p>
      <w:pPr>
        <w:pStyle w:val="9"/>
        <w:spacing w:before="22"/>
        <w:ind w:left="280"/>
      </w:pPr>
      <w:r>
        <w:t>&lt;/head&gt;</w:t>
      </w:r>
    </w:p>
    <w:p>
      <w:pPr>
        <w:pStyle w:val="9"/>
        <w:spacing w:before="24"/>
        <w:ind w:left="280"/>
      </w:pPr>
      <w:r>
        <w:t>&lt;body&gt;</w:t>
      </w:r>
    </w:p>
    <w:p>
      <w:pPr>
        <w:pStyle w:val="9"/>
        <w:spacing w:before="24"/>
        <w:ind w:left="400"/>
      </w:pPr>
      <w:r>
        <w:t>&lt;script src="alert.js"&gt;</w:t>
      </w:r>
    </w:p>
    <w:p>
      <w:pPr>
        <w:pStyle w:val="9"/>
        <w:spacing w:before="21"/>
        <w:ind w:left="280"/>
      </w:pPr>
      <w:r>
        <w:t>&lt;/script&gt;</w:t>
      </w:r>
    </w:p>
    <w:p>
      <w:pPr>
        <w:pStyle w:val="9"/>
        <w:spacing w:before="13"/>
        <w:ind w:left="290"/>
      </w:pPr>
      <w:r>
        <w:t>&lt;center&gt;</w:t>
      </w:r>
    </w:p>
    <w:p>
      <w:pPr>
        <w:pStyle w:val="9"/>
        <w:spacing w:before="22"/>
        <w:ind w:left="280"/>
      </w:pPr>
      <w:r>
        <w:t>&lt;form style="width:600px"&gt;</w:t>
      </w:r>
    </w:p>
    <w:p>
      <w:pPr>
        <w:pStyle w:val="9"/>
        <w:spacing w:before="24"/>
        <w:ind w:left="400"/>
      </w:pPr>
      <w:r>
        <w:t>&lt;div class="container"&gt;</w:t>
      </w:r>
    </w:p>
    <w:p>
      <w:pPr>
        <w:pStyle w:val="9"/>
        <w:spacing w:before="24"/>
        <w:ind w:left="400"/>
      </w:pPr>
      <w:r>
        <w:t>&lt;center&gt; &lt;h1&gt; Blood Request Form&lt;/h1&gt;&lt;/center&gt;</w:t>
      </w:r>
    </w:p>
    <w:p>
      <w:pPr>
        <w:pStyle w:val="9"/>
        <w:spacing w:before="24"/>
        <w:ind w:left="400"/>
      </w:pPr>
      <w:r>
        <w:t>&lt;hr&gt;</w:t>
      </w:r>
    </w:p>
    <w:p>
      <w:pPr>
        <w:pStyle w:val="9"/>
        <w:spacing w:before="21"/>
        <w:ind w:left="400"/>
      </w:pPr>
      <w:r>
        <w:t>&lt;label&gt; Name: &lt;/label&gt;</w:t>
      </w:r>
    </w:p>
    <w:p>
      <w:pPr>
        <w:pStyle w:val="9"/>
        <w:spacing w:before="24"/>
        <w:ind w:left="280"/>
      </w:pPr>
      <w:r>
        <w:t>&lt;input type="text" name="firstname" placeholder= "Firstname" size="15" required /&gt;</w:t>
      </w:r>
    </w:p>
    <w:p>
      <w:pPr>
        <w:pStyle w:val="9"/>
        <w:spacing w:before="10"/>
        <w:ind w:left="290"/>
      </w:pPr>
      <w:r>
        <w:t>&lt;label&gt;Age: &lt;/label&gt;</w:t>
      </w:r>
    </w:p>
    <w:p>
      <w:pPr>
        <w:pStyle w:val="9"/>
        <w:spacing w:before="24"/>
        <w:ind w:left="280"/>
      </w:pPr>
      <w:r>
        <w:t>&lt;input type="number" min="0" name="age" placeholder="Age" size="15"required /&gt;</w:t>
      </w:r>
    </w:p>
    <w:p>
      <w:pPr>
        <w:pStyle w:val="9"/>
        <w:spacing w:before="24"/>
        <w:ind w:left="280"/>
      </w:pPr>
      <w:r>
        <w:t>&lt;label&gt; Phone: &lt;/label&gt;</w:t>
      </w:r>
    </w:p>
    <w:p>
      <w:pPr>
        <w:spacing w:after="0"/>
        <w:sectPr>
          <w:pgSz w:w="12240" w:h="15840"/>
          <w:pgMar w:top="1260" w:right="760" w:bottom="440" w:left="1160" w:header="610" w:footer="254" w:gutter="0"/>
          <w:pgNumType w:fmt="decimal"/>
          <w:cols w:space="720" w:num="1"/>
        </w:sectPr>
      </w:pPr>
    </w:p>
    <w:p>
      <w:pPr>
        <w:pStyle w:val="9"/>
        <w:spacing w:before="88" w:line="247" w:lineRule="auto"/>
        <w:ind w:left="290" w:right="1436" w:hanging="10"/>
      </w:pPr>
      <w:r>
        <w:pict>
          <v:shape id="_x0000_s1051" o:spid="_x0000_s1051" style="position:absolute;left:0pt;margin-left:24.95pt;margin-top:24.9pt;height:742.15pt;width:562.2pt;mso-position-horizontal-relative:page;mso-position-vertical-relative:page;z-index:-251645952;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&lt;input type="number" min="0" id="phone" name="phone" placeholder="333-444-5555" size="2"/&gt;</w:t>
      </w:r>
      <w:r>
        <w:rPr>
          <w:spacing w:val="59"/>
        </w:rPr>
        <w:t xml:space="preserve"> </w:t>
      </w:r>
      <w:r>
        <w:t>&lt;div&gt;</w:t>
      </w:r>
    </w:p>
    <w:p>
      <w:pPr>
        <w:pStyle w:val="9"/>
        <w:spacing w:before="17" w:line="259" w:lineRule="auto"/>
        <w:ind w:left="280" w:right="8710"/>
      </w:pPr>
      <w:r>
        <w:t>&lt;label&gt; Blood</w:t>
      </w:r>
      <w:r>
        <w:rPr>
          <w:spacing w:val="5"/>
        </w:rPr>
        <w:t xml:space="preserve"> </w:t>
      </w:r>
      <w:r>
        <w:rPr>
          <w:spacing w:val="-4"/>
        </w:rPr>
        <w:t>Group:</w:t>
      </w:r>
    </w:p>
    <w:p>
      <w:pPr>
        <w:pStyle w:val="9"/>
        <w:spacing w:before="1"/>
        <w:ind w:left="280"/>
      </w:pPr>
      <w:r>
        <w:t>&lt;/label&gt;</w:t>
      </w:r>
    </w:p>
    <w:p>
      <w:pPr>
        <w:pStyle w:val="9"/>
        <w:spacing w:before="24"/>
        <w:ind w:left="280"/>
      </w:pPr>
      <w:r>
        <w:t>&lt;select&gt;</w:t>
      </w:r>
    </w:p>
    <w:p>
      <w:pPr>
        <w:pStyle w:val="9"/>
        <w:spacing w:before="24"/>
        <w:ind w:left="280"/>
      </w:pPr>
      <w:r>
        <w:t>&lt;option value="Blood Group"&gt;Blood Group&lt;/option&gt;</w:t>
      </w:r>
    </w:p>
    <w:p>
      <w:pPr>
        <w:pStyle w:val="9"/>
        <w:spacing w:before="22"/>
        <w:ind w:left="280"/>
      </w:pPr>
      <w:r>
        <w:t>&lt;option value="A+"&gt;A+&lt;/option&gt;</w:t>
      </w:r>
    </w:p>
    <w:p>
      <w:pPr>
        <w:pStyle w:val="9"/>
        <w:spacing w:before="24"/>
        <w:ind w:left="280"/>
      </w:pPr>
      <w:r>
        <w:t>&lt;option value="A-"&gt;A-&lt;/option&gt;</w:t>
      </w:r>
    </w:p>
    <w:p>
      <w:pPr>
        <w:pStyle w:val="9"/>
        <w:spacing w:before="24"/>
        <w:ind w:left="280"/>
      </w:pPr>
      <w:r>
        <w:t>&lt;option value="B+"&gt;B+&lt;/option&gt;</w:t>
      </w:r>
    </w:p>
    <w:p>
      <w:pPr>
        <w:pStyle w:val="9"/>
        <w:spacing w:before="22"/>
        <w:ind w:left="280"/>
      </w:pPr>
      <w:r>
        <w:t>&lt;option value="B-"&gt;B-&lt;/option&gt;</w:t>
      </w:r>
    </w:p>
    <w:p>
      <w:pPr>
        <w:pStyle w:val="9"/>
        <w:spacing w:before="24"/>
        <w:ind w:left="280"/>
      </w:pPr>
      <w:r>
        <w:t>&lt;option value="AB+"&gt;AB+&lt;/option&gt;</w:t>
      </w:r>
    </w:p>
    <w:p>
      <w:pPr>
        <w:pStyle w:val="9"/>
        <w:spacing w:before="24"/>
        <w:ind w:left="280"/>
      </w:pPr>
      <w:r>
        <w:t>&lt;option value="AB-"&gt;AB-&lt;/option&gt;</w:t>
      </w:r>
    </w:p>
    <w:p>
      <w:pPr>
        <w:pStyle w:val="9"/>
        <w:spacing w:before="24"/>
        <w:ind w:left="280"/>
      </w:pPr>
      <w:r>
        <w:t>&lt;option value="O+"&gt;O+&lt;/option&gt;</w:t>
      </w:r>
    </w:p>
    <w:p>
      <w:pPr>
        <w:pStyle w:val="9"/>
        <w:spacing w:before="22"/>
        <w:ind w:left="280"/>
      </w:pPr>
      <w:r>
        <w:t>&lt;option value="O-"&gt;O-&lt;/option&gt;</w:t>
      </w:r>
    </w:p>
    <w:p>
      <w:pPr>
        <w:pStyle w:val="9"/>
        <w:spacing w:before="24"/>
        <w:ind w:left="280"/>
      </w:pPr>
      <w:r>
        <w:t>&lt;/select&gt;</w:t>
      </w:r>
    </w:p>
    <w:p>
      <w:pPr>
        <w:pStyle w:val="9"/>
        <w:spacing w:before="24"/>
        <w:ind w:left="280"/>
      </w:pPr>
      <w:r>
        <w:t>&lt;/div&gt;</w:t>
      </w:r>
    </w:p>
    <w:p>
      <w:pPr>
        <w:pStyle w:val="9"/>
        <w:spacing w:before="22"/>
        <w:ind w:left="280"/>
      </w:pPr>
      <w:r>
        <w:t>&lt;div&gt;</w:t>
      </w:r>
    </w:p>
    <w:p>
      <w:pPr>
        <w:pStyle w:val="9"/>
        <w:spacing w:before="24"/>
        <w:ind w:left="280"/>
      </w:pPr>
      <w:r>
        <w:t>&lt;label style="font-weight:bold;"&gt;Gender: &lt;/label&gt;&lt;br&gt;</w:t>
      </w:r>
    </w:p>
    <w:p>
      <w:pPr>
        <w:pStyle w:val="9"/>
        <w:spacing w:before="24"/>
        <w:ind w:left="280"/>
      </w:pPr>
      <w:r>
        <w:t>&lt;input type="radio" value="Male" name="gender" checked &gt; Male</w:t>
      </w:r>
    </w:p>
    <w:p>
      <w:pPr>
        <w:pStyle w:val="9"/>
        <w:spacing w:before="24"/>
        <w:ind w:left="280"/>
      </w:pPr>
      <w:r>
        <w:t>&lt;input type="radio" value="Female" name="gender"&gt; Female</w:t>
      </w:r>
    </w:p>
    <w:p>
      <w:pPr>
        <w:pStyle w:val="9"/>
        <w:spacing w:before="21"/>
        <w:ind w:left="280"/>
      </w:pPr>
      <w:r>
        <w:t>&lt;input type="radio" value="Other" name="gender"&gt; Other</w:t>
      </w:r>
    </w:p>
    <w:p>
      <w:pPr>
        <w:pStyle w:val="9"/>
        <w:spacing w:before="24"/>
        <w:ind w:left="280"/>
      </w:pPr>
      <w:r>
        <w:t>&lt;/div&gt;</w:t>
      </w:r>
    </w:p>
    <w:p>
      <w:pPr>
        <w:pStyle w:val="9"/>
        <w:spacing w:before="25"/>
        <w:ind w:left="340"/>
      </w:pPr>
      <w:r>
        <w:t>&lt;label for="email"&gt;&lt;b&gt;Email&lt;/b&gt;&lt;/label&gt;</w:t>
      </w:r>
    </w:p>
    <w:p>
      <w:pPr>
        <w:pStyle w:val="9"/>
        <w:spacing w:before="24"/>
        <w:ind w:left="340"/>
      </w:pPr>
      <w:r>
        <w:t>&lt;input type="email" placeholder="Enter Email" name="email" required&gt;</w:t>
      </w:r>
    </w:p>
    <w:p>
      <w:pPr>
        <w:pStyle w:val="9"/>
        <w:spacing w:before="21"/>
        <w:ind w:left="280"/>
      </w:pPr>
      <w:r>
        <w:t>&lt;div&gt;</w:t>
      </w:r>
    </w:p>
    <w:p>
      <w:pPr>
        <w:pStyle w:val="9"/>
        <w:spacing w:before="24" w:line="247" w:lineRule="auto"/>
        <w:ind w:left="290" w:firstLine="110"/>
      </w:pPr>
      <w:r>
        <w:t>&lt;button type="submit" class="registerbtn" onClick="myFunction()" value="send message"&gt;Submit&lt;/button&gt;</w:t>
      </w:r>
    </w:p>
    <w:p>
      <w:pPr>
        <w:pStyle w:val="9"/>
        <w:spacing w:before="17"/>
        <w:ind w:left="280"/>
      </w:pPr>
      <w:r>
        <w:t>&lt;/div&gt;</w:t>
      </w:r>
    </w:p>
    <w:p>
      <w:pPr>
        <w:pStyle w:val="9"/>
        <w:spacing w:before="24"/>
        <w:ind w:left="280"/>
      </w:pPr>
      <w:r>
        <w:t>&lt;/center&gt;</w:t>
      </w:r>
    </w:p>
    <w:p>
      <w:pPr>
        <w:pStyle w:val="9"/>
        <w:spacing w:before="22"/>
        <w:ind w:left="280"/>
      </w:pPr>
      <w:r>
        <w:t>&lt;/form&gt;</w:t>
      </w:r>
    </w:p>
    <w:p>
      <w:pPr>
        <w:pStyle w:val="9"/>
        <w:spacing w:before="24"/>
        <w:ind w:left="280"/>
      </w:pPr>
      <w:r>
        <w:t>&lt;/body&gt;</w:t>
      </w:r>
    </w:p>
    <w:p>
      <w:pPr>
        <w:pStyle w:val="9"/>
        <w:spacing w:before="24"/>
        <w:ind w:left="280"/>
      </w:pPr>
      <w:r>
        <w:t>&lt;/html&gt;</w:t>
      </w:r>
    </w:p>
    <w:p>
      <w:pPr>
        <w:spacing w:after="0"/>
        <w:sectPr>
          <w:pgSz w:w="12240" w:h="15840"/>
          <w:pgMar w:top="1260" w:right="760" w:bottom="440" w:left="1160" w:header="610" w:footer="254" w:gutter="0"/>
          <w:pgNumType w:fmt="decimal"/>
          <w:cols w:space="720" w:num="1"/>
        </w:sectPr>
      </w:pPr>
    </w:p>
    <w:p>
      <w:pPr>
        <w:pStyle w:val="4"/>
        <w:spacing w:before="87"/>
        <w:ind w:left="119"/>
      </w:pPr>
      <w:r>
        <w:pict>
          <v:shape id="_x0000_s1052" o:spid="_x0000_s1052" style="position:absolute;left:0pt;margin-left:24.95pt;margin-top:24.9pt;height:742.15pt;width:562.2pt;mso-position-horizontal-relative:page;mso-position-vertical-relative:page;z-index:-251644928;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Donate Blood form :</w:t>
      </w:r>
    </w:p>
    <w:p>
      <w:pPr>
        <w:pStyle w:val="9"/>
        <w:spacing w:before="4"/>
        <w:rPr>
          <w:b/>
          <w:sz w:val="28"/>
        </w:rPr>
      </w:pPr>
    </w:p>
    <w:p>
      <w:pPr>
        <w:pStyle w:val="9"/>
        <w:ind w:left="280"/>
      </w:pPr>
      <w:r>
        <w:t>&lt;!DOCTYPE html&gt;</w:t>
      </w:r>
    </w:p>
    <w:p>
      <w:pPr>
        <w:pStyle w:val="9"/>
        <w:spacing w:before="24"/>
        <w:ind w:left="280"/>
      </w:pPr>
      <w:r>
        <w:t>&lt;html&gt;</w:t>
      </w:r>
    </w:p>
    <w:p>
      <w:pPr>
        <w:pStyle w:val="9"/>
        <w:spacing w:before="24"/>
        <w:ind w:left="280"/>
      </w:pPr>
      <w:r>
        <w:t>&lt;head&gt;</w:t>
      </w:r>
    </w:p>
    <w:p>
      <w:pPr>
        <w:pStyle w:val="9"/>
        <w:spacing w:before="22"/>
        <w:ind w:left="280"/>
      </w:pPr>
      <w:r>
        <w:t>&lt;meta name="viewport" content="width=device-width, initial-scale=1"&gt;</w:t>
      </w:r>
    </w:p>
    <w:p>
      <w:pPr>
        <w:pStyle w:val="9"/>
        <w:spacing w:before="24"/>
        <w:ind w:left="280"/>
      </w:pPr>
      <w:r>
        <w:t>&lt;style&gt;</w:t>
      </w:r>
      <w:r>
        <w:rPr>
          <w:spacing w:val="58"/>
        </w:rPr>
        <w:t xml:space="preserve"> </w:t>
      </w:r>
      <w:r>
        <w:t>body{</w:t>
      </w:r>
    </w:p>
    <w:p>
      <w:pPr>
        <w:pStyle w:val="9"/>
        <w:tabs>
          <w:tab w:val="left" w:pos="4732"/>
        </w:tabs>
        <w:spacing w:before="24" w:line="247" w:lineRule="auto"/>
        <w:ind w:left="290" w:right="4371" w:firstLine="110"/>
      </w:pPr>
      <w:r>
        <w:t>font-family: Calibri,</w:t>
      </w:r>
      <w:r>
        <w:rPr>
          <w:spacing w:val="-3"/>
        </w:rPr>
        <w:t xml:space="preserve"> </w:t>
      </w:r>
      <w:r>
        <w:t>Helvetica,</w:t>
      </w:r>
      <w:r>
        <w:rPr>
          <w:spacing w:val="-2"/>
        </w:rPr>
        <w:t xml:space="preserve"> </w:t>
      </w:r>
      <w:r>
        <w:t>sans-serif;</w:t>
      </w:r>
      <w:r>
        <w:tab/>
      </w:r>
      <w:r>
        <w:rPr>
          <w:spacing w:val="-1"/>
        </w:rPr>
        <w:t xml:space="preserve">background- </w:t>
      </w:r>
      <w:r>
        <w:t>color:</w:t>
      </w:r>
      <w:r>
        <w:rPr>
          <w:spacing w:val="-1"/>
        </w:rPr>
        <w:t xml:space="preserve"> </w:t>
      </w:r>
      <w:r>
        <w:t>white;</w:t>
      </w:r>
    </w:p>
    <w:p>
      <w:pPr>
        <w:pStyle w:val="9"/>
        <w:spacing w:before="17"/>
        <w:ind w:left="280"/>
      </w:pPr>
      <w:r>
        <w:t>}</w:t>
      </w:r>
    </w:p>
    <w:p>
      <w:pPr>
        <w:pStyle w:val="9"/>
        <w:spacing w:before="24" w:line="249" w:lineRule="auto"/>
        <w:ind w:left="290" w:right="8563" w:hanging="10"/>
      </w:pPr>
      <w:r>
        <w:t>.container { padding: 50px;</w:t>
      </w:r>
    </w:p>
    <w:p>
      <w:pPr>
        <w:pStyle w:val="9"/>
        <w:spacing w:before="12"/>
        <w:ind w:left="400"/>
      </w:pPr>
      <w:r>
        <w:t>background-color: white;</w:t>
      </w:r>
    </w:p>
    <w:p>
      <w:pPr>
        <w:pStyle w:val="9"/>
        <w:spacing w:before="22"/>
        <w:ind w:left="280"/>
      </w:pPr>
      <w:r>
        <w:t>}</w:t>
      </w:r>
    </w:p>
    <w:p>
      <w:pPr>
        <w:pStyle w:val="9"/>
        <w:spacing w:before="11"/>
        <w:rPr>
          <w:sz w:val="27"/>
        </w:rPr>
      </w:pPr>
    </w:p>
    <w:p>
      <w:pPr>
        <w:pStyle w:val="9"/>
        <w:ind w:left="280"/>
      </w:pPr>
      <w:r>
        <w:t>input[type=text], input[type=password], textarea</w:t>
      </w:r>
    </w:p>
    <w:p>
      <w:pPr>
        <w:pStyle w:val="9"/>
        <w:tabs>
          <w:tab w:val="left" w:pos="705"/>
          <w:tab w:val="left" w:pos="1916"/>
          <w:tab w:val="left" w:pos="2305"/>
          <w:tab w:val="left" w:pos="4052"/>
          <w:tab w:val="left" w:pos="4204"/>
        </w:tabs>
        <w:spacing w:before="10" w:line="249" w:lineRule="auto"/>
        <w:ind w:left="290" w:right="5421"/>
      </w:pPr>
      <w:r>
        <w:t>{</w:t>
      </w:r>
      <w:r>
        <w:tab/>
      </w:r>
      <w:r>
        <w:t>width:</w:t>
      </w:r>
      <w:r>
        <w:rPr>
          <w:spacing w:val="-1"/>
        </w:rPr>
        <w:t xml:space="preserve"> </w:t>
      </w:r>
      <w:r>
        <w:t>100%;</w:t>
      </w:r>
      <w:r>
        <w:tab/>
      </w:r>
      <w:r>
        <w:t>padding: 15px;</w:t>
      </w:r>
      <w:r>
        <w:tab/>
      </w:r>
      <w:r>
        <w:t>margin: 5px 0 22px 0;</w:t>
      </w:r>
      <w:r>
        <w:tab/>
      </w:r>
      <w:r>
        <w:t>display:</w:t>
      </w:r>
      <w:r>
        <w:rPr>
          <w:spacing w:val="-1"/>
        </w:rPr>
        <w:t xml:space="preserve"> </w:t>
      </w:r>
      <w:r>
        <w:t>inline-block;</w:t>
      </w:r>
      <w:r>
        <w:tab/>
      </w:r>
      <w:r>
        <w:tab/>
      </w:r>
      <w:r>
        <w:rPr>
          <w:spacing w:val="-4"/>
        </w:rPr>
        <w:t xml:space="preserve">border: </w:t>
      </w:r>
      <w:r>
        <w:t>none;</w:t>
      </w:r>
    </w:p>
    <w:p>
      <w:pPr>
        <w:pStyle w:val="9"/>
        <w:spacing w:before="12"/>
        <w:ind w:left="400"/>
      </w:pPr>
      <w:r>
        <w:t>background: #f1f1f1;</w:t>
      </w:r>
    </w:p>
    <w:p>
      <w:pPr>
        <w:pStyle w:val="9"/>
        <w:spacing w:before="22"/>
        <w:ind w:left="280"/>
      </w:pPr>
      <w:r>
        <w:t>}</w:t>
      </w:r>
    </w:p>
    <w:p>
      <w:pPr>
        <w:pStyle w:val="9"/>
        <w:spacing w:before="24" w:line="247" w:lineRule="auto"/>
        <w:ind w:left="290" w:right="4881" w:hanging="10"/>
      </w:pPr>
      <w:r>
        <w:t>input[type=text]:focus, input[type=password]:focus { outline: none;</w:t>
      </w:r>
    </w:p>
    <w:p>
      <w:pPr>
        <w:pStyle w:val="9"/>
        <w:spacing w:before="17"/>
        <w:ind w:left="280"/>
      </w:pPr>
      <w:r>
        <w:t>}</w:t>
      </w:r>
    </w:p>
    <w:p>
      <w:pPr>
        <w:pStyle w:val="9"/>
        <w:spacing w:before="24" w:line="249" w:lineRule="auto"/>
        <w:ind w:left="290" w:right="6087" w:hanging="10"/>
      </w:pPr>
      <w:r>
        <w:t xml:space="preserve">input[type=number], input[type=number]{ width: 100%; padding: 15px; margin: 5px 0 22px </w:t>
      </w:r>
      <w:r>
        <w:rPr>
          <w:spacing w:val="-8"/>
        </w:rPr>
        <w:t xml:space="preserve">0; </w:t>
      </w:r>
      <w:r>
        <w:t>display: inline-block; border: none; background:</w:t>
      </w:r>
      <w:r>
        <w:rPr>
          <w:spacing w:val="-1"/>
        </w:rPr>
        <w:t xml:space="preserve"> </w:t>
      </w:r>
      <w:r>
        <w:t>#f1f1f1;</w:t>
      </w:r>
    </w:p>
    <w:p>
      <w:pPr>
        <w:pStyle w:val="9"/>
        <w:spacing w:before="10"/>
        <w:ind w:left="400"/>
      </w:pPr>
      <w:r>
        <w:t>}</w:t>
      </w:r>
    </w:p>
    <w:p>
      <w:pPr>
        <w:pStyle w:val="9"/>
        <w:spacing w:before="24" w:line="252" w:lineRule="auto"/>
        <w:ind w:left="290" w:right="6316" w:firstLine="110"/>
      </w:pPr>
      <w:r>
        <w:t xml:space="preserve">input[type=email], input[type=email]{ width: 100%; padding: 15px; margin: 5px 0 22px </w:t>
      </w:r>
      <w:r>
        <w:rPr>
          <w:spacing w:val="-8"/>
        </w:rPr>
        <w:t xml:space="preserve">0; </w:t>
      </w:r>
      <w:r>
        <w:t>display: inline-block; border: none; background:</w:t>
      </w:r>
      <w:r>
        <w:rPr>
          <w:spacing w:val="-1"/>
        </w:rPr>
        <w:t xml:space="preserve"> </w:t>
      </w:r>
      <w:r>
        <w:t>#f1f1f1;</w:t>
      </w:r>
    </w:p>
    <w:p>
      <w:pPr>
        <w:pStyle w:val="9"/>
        <w:spacing w:before="9"/>
        <w:ind w:left="400"/>
      </w:pPr>
      <w:r>
        <w:t>}</w:t>
      </w:r>
    </w:p>
    <w:p>
      <w:pPr>
        <w:pStyle w:val="9"/>
        <w:spacing w:before="24" w:line="247" w:lineRule="auto"/>
        <w:ind w:left="290" w:right="4562" w:firstLine="110"/>
      </w:pPr>
      <w:r>
        <w:t>input[type=number]:focus, input[type=number]:focus { outline: none;</w:t>
      </w:r>
    </w:p>
    <w:p>
      <w:pPr>
        <w:pStyle w:val="9"/>
        <w:spacing w:before="17"/>
        <w:ind w:left="640"/>
      </w:pPr>
      <w:r>
        <w:t>}</w:t>
      </w:r>
    </w:p>
    <w:p>
      <w:pPr>
        <w:pStyle w:val="9"/>
        <w:spacing w:before="9" w:line="247" w:lineRule="auto"/>
        <w:ind w:left="290" w:right="9236"/>
      </w:pPr>
      <w:r>
        <w:t>div { padding</w:t>
      </w:r>
    </w:p>
    <w:p>
      <w:pPr>
        <w:pStyle w:val="9"/>
        <w:spacing w:before="6" w:line="247" w:lineRule="auto"/>
        <w:ind w:left="290" w:right="9403"/>
      </w:pPr>
      <w:r>
        <w:t>: 10px 0;</w:t>
      </w:r>
    </w:p>
    <w:p>
      <w:pPr>
        <w:spacing w:after="0" w:line="247" w:lineRule="auto"/>
        <w:sectPr>
          <w:pgSz w:w="12240" w:h="15840"/>
          <w:pgMar w:top="1260" w:right="760" w:bottom="440" w:left="1160" w:header="610" w:footer="254" w:gutter="0"/>
          <w:pgNumType w:fmt="decimal"/>
          <w:cols w:space="720" w:num="1"/>
        </w:sectPr>
      </w:pPr>
    </w:p>
    <w:p>
      <w:pPr>
        <w:pStyle w:val="9"/>
        <w:spacing w:before="88"/>
        <w:ind w:right="9562"/>
        <w:jc w:val="right"/>
      </w:pPr>
      <w:r>
        <w:pict>
          <v:shape id="_x0000_s1053" o:spid="_x0000_s1053" style="position:absolute;left:0pt;margin-left:24.95pt;margin-top:24.9pt;height:742.15pt;width:562.2pt;mso-position-horizontal-relative:page;mso-position-vertical-relative:page;z-index:-251644928;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w:t>
      </w:r>
    </w:p>
    <w:p>
      <w:pPr>
        <w:pStyle w:val="9"/>
        <w:spacing w:before="9"/>
        <w:ind w:right="9652"/>
        <w:jc w:val="right"/>
      </w:pPr>
      <w:r>
        <w:t>hr {</w:t>
      </w:r>
    </w:p>
    <w:p>
      <w:pPr>
        <w:pStyle w:val="9"/>
        <w:spacing w:before="24" w:line="259" w:lineRule="auto"/>
        <w:ind w:left="400" w:right="7432"/>
      </w:pPr>
      <w:r>
        <w:t>border: 1px solid #f1f1f1; margin-bottom: 25px;</w:t>
      </w:r>
    </w:p>
    <w:p>
      <w:pPr>
        <w:pStyle w:val="9"/>
        <w:spacing w:before="2"/>
        <w:ind w:left="280"/>
      </w:pPr>
      <w:r>
        <w:t>}</w:t>
      </w:r>
    </w:p>
    <w:p>
      <w:pPr>
        <w:pStyle w:val="9"/>
        <w:spacing w:before="24"/>
        <w:ind w:left="280"/>
      </w:pPr>
      <w:r>
        <w:t>.registerbtn {</w:t>
      </w:r>
    </w:p>
    <w:p>
      <w:pPr>
        <w:pStyle w:val="9"/>
        <w:spacing w:before="24" w:line="259" w:lineRule="auto"/>
        <w:ind w:left="400" w:right="7147"/>
      </w:pPr>
      <w:r>
        <w:t>background-color: #F90934; color:</w:t>
      </w:r>
      <w:r>
        <w:rPr>
          <w:spacing w:val="-1"/>
        </w:rPr>
        <w:t xml:space="preserve"> </w:t>
      </w:r>
      <w:r>
        <w:t>white;</w:t>
      </w:r>
    </w:p>
    <w:p>
      <w:pPr>
        <w:pStyle w:val="9"/>
        <w:spacing w:line="249" w:lineRule="auto"/>
        <w:ind w:left="290" w:right="8043"/>
      </w:pPr>
      <w:r>
        <w:t xml:space="preserve">padding: 16px </w:t>
      </w:r>
      <w:r>
        <w:rPr>
          <w:spacing w:val="-4"/>
        </w:rPr>
        <w:t xml:space="preserve">20px; </w:t>
      </w:r>
      <w:r>
        <w:t>margin: 8px 0; border: none; cursor: pointer; width:</w:t>
      </w:r>
      <w:r>
        <w:rPr>
          <w:spacing w:val="-1"/>
        </w:rPr>
        <w:t xml:space="preserve"> </w:t>
      </w:r>
      <w:r>
        <w:t>100%;</w:t>
      </w:r>
    </w:p>
    <w:p>
      <w:pPr>
        <w:pStyle w:val="9"/>
        <w:spacing w:line="272" w:lineRule="exact"/>
        <w:ind w:left="290"/>
      </w:pPr>
      <w:r>
        <w:t>opacity: 0.9;</w:t>
      </w:r>
    </w:p>
    <w:p>
      <w:pPr>
        <w:pStyle w:val="9"/>
        <w:spacing w:before="13"/>
        <w:ind w:left="280"/>
      </w:pPr>
      <w:r>
        <w:t>}</w:t>
      </w:r>
    </w:p>
    <w:p>
      <w:pPr>
        <w:pStyle w:val="9"/>
        <w:spacing w:before="24"/>
        <w:ind w:left="280"/>
      </w:pPr>
      <w:r>
        <w:t>.registerbtn:hover</w:t>
      </w:r>
    </w:p>
    <w:p>
      <w:pPr>
        <w:pStyle w:val="9"/>
        <w:tabs>
          <w:tab w:val="left" w:pos="705"/>
        </w:tabs>
        <w:spacing w:before="10"/>
        <w:ind w:left="290"/>
      </w:pPr>
      <w:r>
        <w:t>{</w:t>
      </w:r>
      <w:r>
        <w:tab/>
      </w:r>
      <w:r>
        <w:t>opacity: 1;</w:t>
      </w:r>
      <w:r>
        <w:rPr>
          <w:spacing w:val="59"/>
        </w:rPr>
        <w:t xml:space="preserve"> </w:t>
      </w:r>
      <w:r>
        <w:t>}</w:t>
      </w:r>
    </w:p>
    <w:p>
      <w:pPr>
        <w:pStyle w:val="9"/>
        <w:spacing w:before="24"/>
        <w:ind w:left="280"/>
      </w:pPr>
      <w:r>
        <w:t>&lt;/style&gt;</w:t>
      </w:r>
    </w:p>
    <w:p>
      <w:pPr>
        <w:pStyle w:val="9"/>
        <w:spacing w:before="22"/>
        <w:ind w:left="280"/>
      </w:pPr>
      <w:r>
        <w:t>&lt;/head&gt;</w:t>
      </w:r>
    </w:p>
    <w:p>
      <w:pPr>
        <w:pStyle w:val="9"/>
        <w:spacing w:before="24"/>
        <w:ind w:left="280"/>
      </w:pPr>
      <w:r>
        <w:t>&lt;body&gt;</w:t>
      </w:r>
    </w:p>
    <w:p>
      <w:pPr>
        <w:pStyle w:val="9"/>
        <w:spacing w:before="24"/>
        <w:ind w:left="400"/>
      </w:pPr>
      <w:r>
        <w:t>&lt;script src="alert.js"&gt;</w:t>
      </w:r>
    </w:p>
    <w:p>
      <w:pPr>
        <w:pStyle w:val="9"/>
        <w:spacing w:before="21"/>
        <w:ind w:left="280"/>
      </w:pPr>
      <w:r>
        <w:t>&lt;/script&gt;</w:t>
      </w:r>
    </w:p>
    <w:p>
      <w:pPr>
        <w:pStyle w:val="9"/>
        <w:spacing w:before="24"/>
        <w:ind w:left="280"/>
      </w:pPr>
      <w:r>
        <w:t>&lt;center&gt;</w:t>
      </w:r>
    </w:p>
    <w:p>
      <w:pPr>
        <w:pStyle w:val="9"/>
        <w:spacing w:before="25"/>
        <w:ind w:left="280"/>
      </w:pPr>
      <w:r>
        <w:t>&lt;form style="width:600px;"&gt;</w:t>
      </w:r>
    </w:p>
    <w:p>
      <w:pPr>
        <w:pStyle w:val="9"/>
        <w:spacing w:before="24"/>
        <w:ind w:left="400"/>
      </w:pPr>
      <w:r>
        <w:t>&lt;div class="container"&gt;</w:t>
      </w:r>
    </w:p>
    <w:p>
      <w:pPr>
        <w:pStyle w:val="9"/>
        <w:spacing w:before="21"/>
        <w:ind w:left="400"/>
      </w:pPr>
      <w:r>
        <w:t>&lt;center&gt; &lt;h1&gt;Donate Blood&lt;/h1&gt; &lt;/center&gt;</w:t>
      </w:r>
    </w:p>
    <w:p>
      <w:pPr>
        <w:pStyle w:val="9"/>
        <w:spacing w:before="24"/>
        <w:ind w:left="400"/>
      </w:pPr>
      <w:r>
        <w:t>&lt;hr&gt;</w:t>
      </w:r>
    </w:p>
    <w:p>
      <w:pPr>
        <w:pStyle w:val="9"/>
        <w:spacing w:before="24"/>
        <w:ind w:left="400"/>
      </w:pPr>
      <w:r>
        <w:t>&lt;label&gt; Firstname: &lt;/label&gt;</w:t>
      </w:r>
    </w:p>
    <w:p>
      <w:pPr>
        <w:pStyle w:val="9"/>
        <w:tabs>
          <w:tab w:val="left" w:pos="8845"/>
        </w:tabs>
        <w:spacing w:before="22" w:line="249" w:lineRule="auto"/>
        <w:ind w:left="290" w:right="735" w:hanging="10"/>
      </w:pPr>
      <w:r>
        <w:t>&lt;input type="text" name="firstname" placeholder= "Firstname" size="15"</w:t>
      </w:r>
      <w:r>
        <w:rPr>
          <w:spacing w:val="-9"/>
        </w:rPr>
        <w:t xml:space="preserve"> </w:t>
      </w:r>
      <w:r>
        <w:t>required</w:t>
      </w:r>
      <w:r>
        <w:rPr>
          <w:spacing w:val="-1"/>
        </w:rPr>
        <w:t xml:space="preserve"> </w:t>
      </w:r>
      <w:r>
        <w:t>/&gt;</w:t>
      </w:r>
      <w:r>
        <w:tab/>
      </w:r>
      <w:r>
        <w:rPr>
          <w:spacing w:val="-4"/>
        </w:rPr>
        <w:t xml:space="preserve">&lt;label&gt; </w:t>
      </w:r>
      <w:r>
        <w:t>Lastname:</w:t>
      </w:r>
      <w:r>
        <w:rPr>
          <w:spacing w:val="-1"/>
        </w:rPr>
        <w:t xml:space="preserve"> </w:t>
      </w:r>
      <w:r>
        <w:t>&lt;/label&gt;</w:t>
      </w:r>
    </w:p>
    <w:p>
      <w:pPr>
        <w:pStyle w:val="9"/>
        <w:spacing w:before="14"/>
        <w:ind w:left="280"/>
      </w:pPr>
      <w:r>
        <w:t>&lt;input type="text" name="lastname" placeholder="Lastname" size="15"required /&gt;</w:t>
      </w:r>
    </w:p>
    <w:p>
      <w:pPr>
        <w:pStyle w:val="9"/>
        <w:spacing w:before="10"/>
        <w:ind w:left="290"/>
      </w:pPr>
      <w:r>
        <w:t>&lt;label&gt;Age: &lt;/label&gt;</w:t>
      </w:r>
    </w:p>
    <w:p>
      <w:pPr>
        <w:pStyle w:val="9"/>
        <w:spacing w:before="24"/>
        <w:ind w:left="280"/>
      </w:pPr>
      <w:r>
        <w:t>&lt;input type="number" min="0" name="age" placeholder="Age" size="15"required /&gt;</w:t>
      </w:r>
    </w:p>
    <w:p>
      <w:pPr>
        <w:pStyle w:val="9"/>
        <w:spacing w:before="9"/>
        <w:ind w:left="290"/>
      </w:pPr>
      <w:r>
        <w:t>&lt;label&gt; Phone: &lt;/label&gt;</w:t>
      </w:r>
    </w:p>
    <w:p>
      <w:pPr>
        <w:pStyle w:val="9"/>
        <w:spacing w:before="24" w:line="249" w:lineRule="auto"/>
        <w:ind w:left="290" w:right="1436" w:hanging="10"/>
      </w:pPr>
      <w:r>
        <w:t>&lt;input type="number" min="0" id="phone" name="phone" placeholder="333-444-5555" size="2"/&gt;</w:t>
      </w:r>
    </w:p>
    <w:p>
      <w:pPr>
        <w:pStyle w:val="9"/>
        <w:spacing w:before="13"/>
        <w:ind w:left="280"/>
      </w:pPr>
      <w:r>
        <w:t>&lt;label&gt; Height: &lt;/label&gt;</w:t>
      </w:r>
    </w:p>
    <w:p>
      <w:pPr>
        <w:pStyle w:val="9"/>
        <w:spacing w:before="21"/>
        <w:ind w:left="280"/>
      </w:pPr>
      <w:r>
        <w:t>&lt;input type="number" min="0" id="phone" name="phone" placeholder="in cm" size="2"/&gt;</w:t>
      </w:r>
    </w:p>
    <w:p>
      <w:pPr>
        <w:pStyle w:val="9"/>
        <w:spacing w:before="12"/>
        <w:ind w:left="290"/>
      </w:pPr>
      <w:r>
        <w:t>&lt;label&gt; Weight: &lt;/label&gt;</w:t>
      </w:r>
    </w:p>
    <w:p>
      <w:pPr>
        <w:pStyle w:val="9"/>
        <w:spacing w:before="22"/>
        <w:ind w:left="280"/>
      </w:pPr>
      <w:r>
        <w:t>&lt;input type="number" min="0" id="phone" name="phone" placeholder="in kg" size="2"/&gt;</w:t>
      </w:r>
    </w:p>
    <w:p>
      <w:pPr>
        <w:pStyle w:val="9"/>
        <w:spacing w:before="12"/>
        <w:ind w:left="290"/>
      </w:pPr>
      <w:r>
        <w:t>&lt;div&gt;</w:t>
      </w:r>
    </w:p>
    <w:p>
      <w:pPr>
        <w:pStyle w:val="9"/>
        <w:tabs>
          <w:tab w:val="left" w:pos="1255"/>
        </w:tabs>
        <w:spacing w:before="21" w:line="249" w:lineRule="auto"/>
        <w:ind w:left="290" w:right="8475" w:hanging="10"/>
      </w:pPr>
      <w:r>
        <w:t>&lt;label&gt;</w:t>
      </w:r>
      <w:r>
        <w:tab/>
      </w:r>
      <w:r>
        <w:rPr>
          <w:spacing w:val="-4"/>
        </w:rPr>
        <w:t xml:space="preserve">Blood </w:t>
      </w:r>
      <w:r>
        <w:t>Group:</w:t>
      </w:r>
    </w:p>
    <w:p>
      <w:pPr>
        <w:pStyle w:val="9"/>
        <w:spacing w:before="12"/>
        <w:ind w:left="280"/>
      </w:pPr>
      <w:r>
        <w:t>&lt;/label&gt;</w:t>
      </w:r>
    </w:p>
    <w:p>
      <w:pPr>
        <w:spacing w:after="0"/>
        <w:sectPr>
          <w:pgSz w:w="12240" w:h="15840"/>
          <w:pgMar w:top="1260" w:right="760" w:bottom="440" w:left="1160" w:header="610" w:footer="254" w:gutter="0"/>
          <w:pgNumType w:fmt="decimal"/>
          <w:cols w:space="720" w:num="1"/>
        </w:sectPr>
      </w:pPr>
    </w:p>
    <w:p>
      <w:pPr>
        <w:pStyle w:val="9"/>
        <w:spacing w:before="88"/>
        <w:ind w:left="280"/>
      </w:pPr>
      <w:r>
        <w:pict>
          <v:shape id="_x0000_s1054" o:spid="_x0000_s1054" style="position:absolute;left:0pt;margin-left:24.95pt;margin-top:24.9pt;height:742.15pt;width:562.2pt;mso-position-horizontal-relative:page;mso-position-vertical-relative:page;z-index:-251643904;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&lt;select&gt;</w:t>
      </w:r>
    </w:p>
    <w:p>
      <w:pPr>
        <w:pStyle w:val="9"/>
        <w:spacing w:before="21"/>
        <w:ind w:left="280"/>
      </w:pPr>
      <w:r>
        <w:t>&lt;option value="Blood Group"&gt;Blood Group&lt;/option&gt;</w:t>
      </w:r>
    </w:p>
    <w:p>
      <w:pPr>
        <w:pStyle w:val="9"/>
        <w:spacing w:before="24"/>
        <w:ind w:left="280"/>
      </w:pPr>
      <w:r>
        <w:t>&lt;option value="A+"&gt;A+&lt;/option&gt;</w:t>
      </w:r>
    </w:p>
    <w:p>
      <w:pPr>
        <w:pStyle w:val="9"/>
        <w:spacing w:before="24"/>
        <w:ind w:left="280"/>
      </w:pPr>
      <w:r>
        <w:t>&lt;option value="A-"&gt;A-&lt;/option&gt;</w:t>
      </w:r>
    </w:p>
    <w:p>
      <w:pPr>
        <w:pStyle w:val="9"/>
        <w:spacing w:before="24"/>
        <w:ind w:left="280"/>
      </w:pPr>
      <w:r>
        <w:t>&lt;option value="B+"&gt;B+&lt;/option&gt;</w:t>
      </w:r>
    </w:p>
    <w:p>
      <w:pPr>
        <w:pStyle w:val="9"/>
        <w:spacing w:before="22"/>
        <w:ind w:left="280"/>
      </w:pPr>
      <w:r>
        <w:t>&lt;option value="B-"&gt;B-&lt;/option&gt;</w:t>
      </w:r>
    </w:p>
    <w:p>
      <w:pPr>
        <w:pStyle w:val="9"/>
        <w:spacing w:before="24"/>
        <w:ind w:left="280"/>
      </w:pPr>
      <w:r>
        <w:t>&lt;option value="AB+"&gt;AB+&lt;/option&gt;</w:t>
      </w:r>
    </w:p>
    <w:p>
      <w:pPr>
        <w:pStyle w:val="9"/>
        <w:spacing w:before="24"/>
        <w:ind w:left="280"/>
      </w:pPr>
      <w:r>
        <w:t>&lt;option value="AB-"&gt;AB-&lt;/option&gt;</w:t>
      </w:r>
    </w:p>
    <w:p>
      <w:pPr>
        <w:pStyle w:val="9"/>
        <w:spacing w:before="22"/>
        <w:ind w:left="280"/>
      </w:pPr>
      <w:r>
        <w:t>&lt;option value="O+"&gt;O+&lt;/option&gt;</w:t>
      </w:r>
    </w:p>
    <w:p>
      <w:pPr>
        <w:pStyle w:val="9"/>
        <w:spacing w:before="24"/>
        <w:ind w:left="280"/>
      </w:pPr>
      <w:r>
        <w:t>&lt;option value="O-"&gt;O-&lt;/option&gt;</w:t>
      </w:r>
    </w:p>
    <w:p>
      <w:pPr>
        <w:pStyle w:val="9"/>
        <w:spacing w:before="24"/>
        <w:ind w:left="280"/>
      </w:pPr>
      <w:r>
        <w:t>&lt;/select&gt;</w:t>
      </w:r>
    </w:p>
    <w:p>
      <w:pPr>
        <w:pStyle w:val="9"/>
        <w:spacing w:before="24"/>
        <w:ind w:left="280"/>
      </w:pPr>
      <w:r>
        <w:t>&lt;/div&gt;</w:t>
      </w:r>
    </w:p>
    <w:p>
      <w:pPr>
        <w:pStyle w:val="9"/>
        <w:spacing w:before="22"/>
        <w:ind w:left="280"/>
      </w:pPr>
      <w:r>
        <w:t>&lt;div&gt;</w:t>
      </w:r>
    </w:p>
    <w:p>
      <w:pPr>
        <w:pStyle w:val="9"/>
        <w:spacing w:before="24"/>
        <w:ind w:left="280"/>
      </w:pPr>
      <w:r>
        <w:t>&lt;label style="font-weight:bold;"&gt;Gender: &lt;/label&gt;&lt;br&gt;</w:t>
      </w:r>
    </w:p>
    <w:p>
      <w:pPr>
        <w:pStyle w:val="9"/>
        <w:spacing w:before="24"/>
        <w:ind w:left="280"/>
      </w:pPr>
      <w:r>
        <w:t>&lt;input type="radio" value="Male" name="gender" checked &gt; Male</w:t>
      </w:r>
    </w:p>
    <w:p>
      <w:pPr>
        <w:pStyle w:val="9"/>
        <w:spacing w:before="22"/>
        <w:ind w:left="280"/>
      </w:pPr>
      <w:r>
        <w:t>&lt;input type="radio" value="Female" name="gender"&gt; Female</w:t>
      </w:r>
    </w:p>
    <w:p>
      <w:pPr>
        <w:pStyle w:val="9"/>
        <w:spacing w:before="24"/>
        <w:ind w:left="280"/>
      </w:pPr>
      <w:r>
        <w:t>&lt;input type="radio" value="Other" name="gender"&gt; Other</w:t>
      </w:r>
    </w:p>
    <w:p>
      <w:pPr>
        <w:pStyle w:val="9"/>
        <w:spacing w:before="24"/>
        <w:ind w:left="280"/>
      </w:pPr>
      <w:r>
        <w:t>&lt;/div&gt;</w:t>
      </w:r>
    </w:p>
    <w:p>
      <w:pPr>
        <w:pStyle w:val="9"/>
        <w:spacing w:before="24"/>
        <w:ind w:left="280"/>
      </w:pPr>
      <w:r>
        <w:t>Current Address:</w:t>
      </w:r>
    </w:p>
    <w:p>
      <w:pPr>
        <w:pStyle w:val="9"/>
        <w:spacing w:before="21"/>
        <w:ind w:left="280"/>
      </w:pPr>
      <w:r>
        <w:t>&lt;textarea cols="80" rows="5" placeholder="Current Address" value="address" required&gt;</w:t>
      </w:r>
    </w:p>
    <w:p>
      <w:pPr>
        <w:pStyle w:val="9"/>
        <w:spacing w:before="12"/>
        <w:ind w:left="290"/>
      </w:pPr>
      <w:r>
        <w:t>&lt;/textarea&gt;</w:t>
      </w:r>
    </w:p>
    <w:p>
      <w:pPr>
        <w:pStyle w:val="9"/>
        <w:spacing w:before="22"/>
        <w:ind w:left="340"/>
      </w:pPr>
      <w:r>
        <w:t>&lt;label for="email"&gt;&lt;b&gt;Email&lt;/b&gt;&lt;/label&gt;</w:t>
      </w:r>
    </w:p>
    <w:p>
      <w:pPr>
        <w:pStyle w:val="9"/>
        <w:spacing w:before="24"/>
        <w:ind w:left="340"/>
      </w:pPr>
      <w:r>
        <w:t>&lt;input type="email" placeholder="Enter Email" name="email" required&gt;</w:t>
      </w:r>
    </w:p>
    <w:p>
      <w:pPr>
        <w:pStyle w:val="9"/>
        <w:spacing w:before="24"/>
        <w:ind w:left="400"/>
      </w:pPr>
      <w:r>
        <w:t>&lt;label style="font-weight: bold;"&gt; Habits: &lt;/label&gt;&lt;br&gt;</w:t>
      </w:r>
    </w:p>
    <w:p>
      <w:pPr>
        <w:pStyle w:val="9"/>
        <w:spacing w:before="24"/>
        <w:ind w:left="280"/>
      </w:pPr>
      <w:r>
        <w:t>&lt;input type="radio" value="Male" name="gender" checked &gt; Smoking</w:t>
      </w:r>
    </w:p>
    <w:p>
      <w:pPr>
        <w:pStyle w:val="9"/>
        <w:spacing w:before="22"/>
        <w:ind w:left="280"/>
      </w:pPr>
      <w:r>
        <w:t>&lt;input type="radio" value="Female" name="gender"&gt; Drinking</w:t>
      </w:r>
    </w:p>
    <w:p>
      <w:pPr>
        <w:pStyle w:val="9"/>
        <w:spacing w:before="24"/>
        <w:ind w:left="280"/>
      </w:pPr>
      <w:r>
        <w:t>&lt;input type="radio" value="Other" name="gender"&gt; None &lt;br&gt;&lt;br&gt;</w:t>
      </w:r>
    </w:p>
    <w:p>
      <w:pPr>
        <w:pStyle w:val="9"/>
        <w:spacing w:before="24"/>
        <w:ind w:left="280"/>
      </w:pPr>
      <w:r>
        <w:t>&lt;label style="font-weight:bold;"&gt;Pincode: &lt;/label&gt;</w:t>
      </w:r>
    </w:p>
    <w:p>
      <w:pPr>
        <w:pStyle w:val="9"/>
        <w:spacing w:before="22"/>
        <w:ind w:left="280"/>
      </w:pPr>
      <w:r>
        <w:t>&lt;input type="number" name="pincode" placeholder="777 898"&gt;</w:t>
      </w:r>
    </w:p>
    <w:p>
      <w:pPr>
        <w:pStyle w:val="9"/>
        <w:spacing w:before="24"/>
        <w:ind w:left="280"/>
      </w:pPr>
      <w:r>
        <w:t>&lt;div&gt;</w:t>
      </w:r>
    </w:p>
    <w:p>
      <w:pPr>
        <w:pStyle w:val="9"/>
        <w:spacing w:before="24" w:line="247" w:lineRule="auto"/>
        <w:ind w:left="290" w:right="2085" w:firstLine="110"/>
      </w:pPr>
      <w:r>
        <w:t>&lt;button type="submit" class="registerbtn" onClick="myFunction()" value="send message"&gt;Register&lt;/button&gt;</w:t>
      </w:r>
    </w:p>
    <w:p>
      <w:pPr>
        <w:pStyle w:val="9"/>
        <w:spacing w:before="17"/>
        <w:ind w:left="400"/>
      </w:pPr>
      <w:r>
        <w:t>&lt;button type="submit" class="registerbtn"&gt;Reset&lt;/button&gt;</w:t>
      </w:r>
    </w:p>
    <w:p>
      <w:pPr>
        <w:pStyle w:val="9"/>
        <w:spacing w:before="24"/>
        <w:ind w:left="280"/>
      </w:pPr>
      <w:r>
        <w:t>&lt;/div&gt;</w:t>
      </w:r>
    </w:p>
    <w:p>
      <w:pPr>
        <w:pStyle w:val="9"/>
        <w:spacing w:before="22"/>
        <w:ind w:left="280"/>
      </w:pPr>
      <w:r>
        <w:t>&lt;/form&gt;</w:t>
      </w:r>
    </w:p>
    <w:p>
      <w:pPr>
        <w:pStyle w:val="9"/>
        <w:spacing w:before="24"/>
        <w:ind w:left="280"/>
      </w:pPr>
      <w:r>
        <w:t>&lt;/center&gt;</w:t>
      </w:r>
    </w:p>
    <w:p>
      <w:pPr>
        <w:pStyle w:val="9"/>
        <w:spacing w:before="24"/>
        <w:ind w:left="280"/>
      </w:pPr>
      <w:r>
        <w:t>&lt;/body&gt;</w:t>
      </w:r>
    </w:p>
    <w:p>
      <w:pPr>
        <w:pStyle w:val="9"/>
        <w:spacing w:before="22"/>
        <w:ind w:left="280"/>
      </w:pPr>
      <w:r>
        <w:t>&lt;/html&gt;</w:t>
      </w:r>
    </w:p>
    <w:p>
      <w:pPr>
        <w:spacing w:after="0"/>
        <w:sectPr>
          <w:pgSz w:w="12240" w:h="15840"/>
          <w:pgMar w:top="1260" w:right="760" w:bottom="440" w:left="1160" w:header="610" w:footer="254" w:gutter="0"/>
          <w:pgNumType w:fmt="decimal"/>
          <w:cols w:space="720" w:num="1"/>
        </w:sectPr>
      </w:pPr>
    </w:p>
    <w:p>
      <w:pPr>
        <w:pStyle w:val="4"/>
        <w:spacing w:before="87"/>
        <w:ind w:left="119"/>
      </w:pPr>
      <w:r>
        <w:t>Admin page:</w:t>
      </w:r>
    </w:p>
    <w:p>
      <w:pPr>
        <w:pStyle w:val="9"/>
        <w:spacing w:before="4"/>
        <w:rPr>
          <w:b/>
          <w:sz w:val="28"/>
        </w:rPr>
      </w:pPr>
    </w:p>
    <w:p>
      <w:pPr>
        <w:pStyle w:val="9"/>
        <w:ind w:left="105"/>
      </w:pPr>
      <w:r>
        <w:t>&lt;!DOCTYPE html&gt;</w:t>
      </w:r>
    </w:p>
    <w:p>
      <w:pPr>
        <w:pStyle w:val="9"/>
        <w:spacing w:before="24"/>
        <w:ind w:left="105"/>
      </w:pPr>
      <w:r>
        <w:t>&lt;html&gt;</w:t>
      </w:r>
    </w:p>
    <w:p>
      <w:pPr>
        <w:pStyle w:val="9"/>
        <w:spacing w:before="24"/>
        <w:ind w:left="105"/>
      </w:pPr>
      <w:r>
        <w:t>&lt;head&gt;</w:t>
      </w:r>
    </w:p>
    <w:p>
      <w:pPr>
        <w:pStyle w:val="9"/>
        <w:spacing w:before="22"/>
        <w:ind w:left="841"/>
      </w:pPr>
      <w:r>
        <w:t>&lt;meta charset="utf-8"&gt;</w:t>
      </w:r>
    </w:p>
    <w:p>
      <w:pPr>
        <w:pStyle w:val="9"/>
        <w:spacing w:before="24"/>
        <w:ind w:left="839"/>
      </w:pPr>
      <w:r>
        <w:t>&lt;title&gt;Admin&lt;/title&gt;</w:t>
      </w:r>
    </w:p>
    <w:p>
      <w:pPr>
        <w:pStyle w:val="9"/>
        <w:spacing w:before="24"/>
        <w:ind w:left="841"/>
      </w:pPr>
      <w:r>
        <w:t>&lt;style&gt;</w:t>
      </w:r>
    </w:p>
    <w:p>
      <w:pPr>
        <w:pStyle w:val="9"/>
        <w:spacing w:before="24"/>
        <w:ind w:left="1559"/>
      </w:pPr>
      <w:r>
        <w:t>ul{</w:t>
      </w:r>
    </w:p>
    <w:p>
      <w:pPr>
        <w:pStyle w:val="9"/>
        <w:spacing w:before="22" w:line="261" w:lineRule="auto"/>
        <w:ind w:left="2279" w:right="6039" w:firstLine="2"/>
      </w:pPr>
      <w:r>
        <w:t>list-style-type: none; margin: 0;</w:t>
      </w:r>
    </w:p>
    <w:p>
      <w:pPr>
        <w:pStyle w:val="9"/>
        <w:tabs>
          <w:tab w:val="left" w:pos="3000"/>
        </w:tabs>
        <w:spacing w:line="261" w:lineRule="exact"/>
        <w:ind w:left="119"/>
      </w:pPr>
      <w:r>
        <w:t>padding:</w:t>
      </w:r>
      <w:r>
        <w:rPr>
          <w:spacing w:val="-1"/>
        </w:rPr>
        <w:t xml:space="preserve"> </w:t>
      </w:r>
      <w:r>
        <w:t>0;</w:t>
      </w:r>
      <w:r>
        <w:tab/>
      </w:r>
      <w:r>
        <w:t>overflow:</w:t>
      </w:r>
    </w:p>
    <w:p>
      <w:pPr>
        <w:pStyle w:val="9"/>
        <w:tabs>
          <w:tab w:val="left" w:pos="3000"/>
        </w:tabs>
        <w:spacing w:before="12"/>
        <w:ind w:left="114"/>
      </w:pPr>
      <w:r>
        <w:t>hidden;</w:t>
      </w:r>
      <w:r>
        <w:tab/>
      </w:r>
      <w:r>
        <w:t>background-</w:t>
      </w:r>
    </w:p>
    <w:p>
      <w:pPr>
        <w:pStyle w:val="9"/>
        <w:spacing w:before="9"/>
        <w:ind w:left="114"/>
      </w:pPr>
      <w:r>
        <w:t>color: red;</w:t>
      </w:r>
    </w:p>
    <w:p>
      <w:pPr>
        <w:spacing w:after="0"/>
        <w:sectPr>
          <w:pgSz w:w="12240" w:h="15840"/>
          <w:pgMar w:top="1260" w:right="760" w:bottom="440" w:left="1160" w:header="610" w:footer="254" w:gutter="0"/>
          <w:pgNumType w:fmt="decimal"/>
          <w:cols w:space="720" w:num="1"/>
        </w:sectPr>
      </w:pPr>
    </w:p>
    <w:p>
      <w:pPr>
        <w:pStyle w:val="9"/>
        <w:spacing w:before="24"/>
        <w:ind w:left="1559"/>
      </w:pPr>
      <w:r>
        <w:t>}</w:t>
      </w:r>
    </w:p>
    <w:p>
      <w:pPr>
        <w:pStyle w:val="9"/>
        <w:spacing w:before="22"/>
        <w:ind w:left="1559"/>
      </w:pPr>
      <w:r>
        <w:t>li{</w:t>
      </w:r>
    </w:p>
    <w:p>
      <w:pPr>
        <w:pStyle w:val="9"/>
        <w:rPr>
          <w:sz w:val="26"/>
        </w:rPr>
      </w:pPr>
    </w:p>
    <w:p>
      <w:pPr>
        <w:pStyle w:val="9"/>
        <w:rPr>
          <w:sz w:val="28"/>
        </w:rPr>
      </w:pPr>
    </w:p>
    <w:p>
      <w:pPr>
        <w:pStyle w:val="9"/>
        <w:spacing w:before="1"/>
        <w:ind w:left="1559"/>
      </w:pPr>
      <w:r>
        <w:t>}</w:t>
      </w:r>
    </w:p>
    <w:p>
      <w:pPr>
        <w:pStyle w:val="9"/>
        <w:rPr>
          <w:sz w:val="26"/>
        </w:rPr>
      </w:pPr>
      <w:r>
        <w:br w:type="column"/>
      </w:r>
    </w:p>
    <w:p>
      <w:pPr>
        <w:pStyle w:val="9"/>
        <w:spacing w:before="1"/>
        <w:rPr>
          <w:sz w:val="28"/>
        </w:rPr>
      </w:pPr>
    </w:p>
    <w:p>
      <w:pPr>
        <w:pStyle w:val="9"/>
        <w:ind w:left="430"/>
      </w:pPr>
      <w:r>
        <w:t>float: left;</w:t>
      </w:r>
    </w:p>
    <w:p>
      <w:pPr>
        <w:pStyle w:val="9"/>
        <w:spacing w:before="24"/>
        <w:ind w:left="430"/>
      </w:pPr>
      <w:r>
        <w:t>border-right: 1px solid #bbb;</w:t>
      </w:r>
    </w:p>
    <w:p>
      <w:pPr>
        <w:spacing w:after="0"/>
        <w:sectPr>
          <w:type w:val="continuous"/>
          <w:pgSz w:w="12240" w:h="15840"/>
          <w:pgMar w:top="1260" w:right="760" w:bottom="440" w:left="1160" w:header="720" w:footer="720" w:gutter="0"/>
          <w:pgNumType w:fmt="decimal"/>
          <w:cols w:equalWidth="0" w:num="2">
            <w:col w:w="1809" w:space="40"/>
            <w:col w:w="8471"/>
          </w:cols>
        </w:sectPr>
      </w:pPr>
    </w:p>
    <w:p>
      <w:pPr>
        <w:pStyle w:val="9"/>
        <w:spacing w:before="24" w:line="249" w:lineRule="auto"/>
        <w:ind w:left="119" w:right="7549" w:firstLine="1439"/>
      </w:pPr>
      <w:r>
        <w:t>li:last-child{ border-right:</w:t>
      </w:r>
      <w:r>
        <w:rPr>
          <w:spacing w:val="-1"/>
        </w:rPr>
        <w:t xml:space="preserve"> </w:t>
      </w:r>
      <w:r>
        <w:t>none;</w:t>
      </w:r>
    </w:p>
    <w:p>
      <w:pPr>
        <w:pStyle w:val="9"/>
        <w:spacing w:before="11"/>
        <w:ind w:left="1559"/>
      </w:pPr>
      <w:r>
        <w:t>}</w:t>
      </w:r>
    </w:p>
    <w:p>
      <w:pPr>
        <w:pStyle w:val="9"/>
        <w:spacing w:before="24"/>
        <w:ind w:left="1559"/>
      </w:pPr>
      <w:r>
        <w:t>li</w:t>
      </w:r>
      <w:r>
        <w:rPr>
          <w:spacing w:val="-1"/>
        </w:rPr>
        <w:t xml:space="preserve"> </w:t>
      </w:r>
      <w:r>
        <w:t>a{</w:t>
      </w:r>
    </w:p>
    <w:p>
      <w:pPr>
        <w:pStyle w:val="9"/>
        <w:spacing w:before="25" w:line="247" w:lineRule="auto"/>
        <w:ind w:left="1559" w:right="6601" w:firstLine="720"/>
      </w:pPr>
      <w:r>
        <w:t>display: block; color: white;</w:t>
      </w:r>
    </w:p>
    <w:p>
      <w:pPr>
        <w:pStyle w:val="9"/>
        <w:spacing w:before="2"/>
        <w:ind w:left="119"/>
      </w:pPr>
      <w:r>
        <w:t>text-align:</w:t>
      </w:r>
      <w:r>
        <w:rPr>
          <w:spacing w:val="-6"/>
        </w:rPr>
        <w:t xml:space="preserve"> </w:t>
      </w:r>
      <w:r>
        <w:t>center;</w:t>
      </w:r>
    </w:p>
    <w:p>
      <w:pPr>
        <w:pStyle w:val="9"/>
        <w:tabs>
          <w:tab w:val="left" w:pos="3720"/>
        </w:tabs>
        <w:spacing w:before="12" w:line="247" w:lineRule="auto"/>
        <w:ind w:left="114" w:right="6157" w:firstLine="4"/>
      </w:pPr>
      <w:r>
        <w:t>padding:</w:t>
      </w:r>
      <w:r>
        <w:rPr>
          <w:spacing w:val="-1"/>
        </w:rPr>
        <w:t xml:space="preserve"> </w:t>
      </w:r>
      <w:r>
        <w:t>14px 16px;</w:t>
      </w:r>
      <w:r>
        <w:tab/>
      </w:r>
      <w:r>
        <w:rPr>
          <w:spacing w:val="-4"/>
        </w:rPr>
        <w:t xml:space="preserve">text- </w:t>
      </w:r>
      <w:r>
        <w:t>decoration:</w:t>
      </w:r>
      <w:r>
        <w:rPr>
          <w:spacing w:val="-1"/>
        </w:rPr>
        <w:t xml:space="preserve"> </w:t>
      </w:r>
      <w:r>
        <w:t>none;</w:t>
      </w:r>
    </w:p>
    <w:p>
      <w:pPr>
        <w:pStyle w:val="9"/>
        <w:spacing w:before="18"/>
        <w:ind w:left="1559"/>
      </w:pPr>
      <w:r>
        <w:t>}</w:t>
      </w:r>
    </w:p>
    <w:p>
      <w:pPr>
        <w:pStyle w:val="9"/>
        <w:spacing w:before="21"/>
        <w:ind w:left="1562"/>
      </w:pPr>
      <w:r>
        <w:t>li a: hover: not(.active){</w:t>
      </w:r>
    </w:p>
    <w:p>
      <w:pPr>
        <w:pStyle w:val="9"/>
        <w:spacing w:before="24"/>
        <w:ind w:left="2279"/>
      </w:pPr>
      <w:r>
        <w:t>background: #111;</w:t>
      </w:r>
    </w:p>
    <w:p>
      <w:pPr>
        <w:pStyle w:val="9"/>
        <w:spacing w:before="24"/>
        <w:ind w:left="1559"/>
      </w:pPr>
      <w:r>
        <w:t>}</w:t>
      </w:r>
    </w:p>
    <w:p>
      <w:pPr>
        <w:pStyle w:val="9"/>
        <w:spacing w:before="22"/>
        <w:ind w:left="1559"/>
      </w:pPr>
      <w:r>
        <w:t>.active{</w:t>
      </w:r>
    </w:p>
    <w:p>
      <w:pPr>
        <w:pStyle w:val="9"/>
        <w:spacing w:before="24"/>
        <w:ind w:left="2279"/>
      </w:pPr>
      <w:r>
        <w:t>background-color: #4CAF50;</w:t>
      </w:r>
    </w:p>
    <w:p>
      <w:pPr>
        <w:pStyle w:val="9"/>
        <w:spacing w:before="24"/>
        <w:ind w:right="8643"/>
        <w:jc w:val="right"/>
      </w:pPr>
      <w:r>
        <w:t>}</w:t>
      </w:r>
    </w:p>
    <w:p>
      <w:pPr>
        <w:pStyle w:val="9"/>
        <w:spacing w:before="24"/>
        <w:ind w:right="8685"/>
        <w:jc w:val="right"/>
      </w:pPr>
      <w:r>
        <w:t>&lt;/style&gt;</w:t>
      </w:r>
    </w:p>
    <w:p>
      <w:pPr>
        <w:pStyle w:val="9"/>
        <w:spacing w:before="22"/>
        <w:ind w:left="105"/>
      </w:pPr>
      <w:r>
        <w:t>&lt;/head&gt;</w:t>
      </w:r>
    </w:p>
    <w:p>
      <w:pPr>
        <w:pStyle w:val="9"/>
        <w:spacing w:before="24"/>
        <w:ind w:left="105"/>
      </w:pPr>
      <w:r>
        <w:t>&lt;body&gt;</w:t>
      </w:r>
    </w:p>
    <w:p>
      <w:pPr>
        <w:pStyle w:val="9"/>
        <w:spacing w:before="24"/>
        <w:ind w:left="839"/>
      </w:pPr>
      <w:r>
        <w:t>&lt;ul&gt;</w:t>
      </w:r>
    </w:p>
    <w:p>
      <w:pPr>
        <w:spacing w:after="0"/>
        <w:sectPr>
          <w:type w:val="continuous"/>
          <w:pgSz w:w="12240" w:h="15840"/>
          <w:pgMar w:top="1260" w:right="760" w:bottom="440" w:left="1160" w:header="720" w:footer="720" w:gutter="0"/>
          <w:pgNumType w:fmt="decimal"/>
          <w:cols w:space="720" w:num="1"/>
        </w:sectPr>
      </w:pPr>
    </w:p>
    <w:p>
      <w:pPr>
        <w:pStyle w:val="9"/>
        <w:spacing w:before="24"/>
        <w:ind w:left="1559"/>
      </w:pPr>
      <w:r>
        <w:pict>
          <v:shape id="_x0000_s1055" o:spid="_x0000_s1055" style="position:absolute;left:0pt;margin-left:24.95pt;margin-top:24.9pt;height:742.15pt;width:562.2pt;mso-position-horizontal-relative:page;mso-position-vertical-relative:page;z-index:-251643904;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&lt;li&gt;</w:t>
      </w:r>
    </w:p>
    <w:p>
      <w:pPr>
        <w:pStyle w:val="9"/>
        <w:rPr>
          <w:sz w:val="28"/>
        </w:rPr>
      </w:pPr>
    </w:p>
    <w:p>
      <w:pPr>
        <w:pStyle w:val="9"/>
        <w:ind w:left="1559"/>
      </w:pPr>
      <w:r>
        <w:t>&lt;/li&gt;</w:t>
      </w:r>
    </w:p>
    <w:p>
      <w:pPr>
        <w:pStyle w:val="9"/>
        <w:spacing w:before="24"/>
        <w:ind w:left="1559"/>
      </w:pPr>
      <w:r>
        <w:t>&lt;li&gt;</w:t>
      </w:r>
    </w:p>
    <w:p>
      <w:pPr>
        <w:pStyle w:val="9"/>
        <w:rPr>
          <w:sz w:val="28"/>
        </w:rPr>
      </w:pPr>
      <w:r>
        <w:br w:type="column"/>
      </w:r>
    </w:p>
    <w:p>
      <w:pPr>
        <w:pStyle w:val="9"/>
        <w:ind w:left="211"/>
      </w:pPr>
      <w:r>
        <w:t>&lt;a href="home.jsp"&gt;Home&lt;/a&gt;</w:t>
      </w:r>
    </w:p>
    <w:p>
      <w:pPr>
        <w:pStyle w:val="9"/>
        <w:rPr>
          <w:sz w:val="26"/>
        </w:rPr>
      </w:pPr>
    </w:p>
    <w:p>
      <w:pPr>
        <w:pStyle w:val="9"/>
        <w:rPr>
          <w:sz w:val="28"/>
        </w:rPr>
      </w:pPr>
    </w:p>
    <w:p>
      <w:pPr>
        <w:pStyle w:val="9"/>
        <w:ind w:left="209"/>
      </w:pPr>
      <w:r>
        <w:t>&lt;a href="addNewDonor.jsp"&gt;Add New Donor&lt;/a&gt;</w:t>
      </w:r>
    </w:p>
    <w:p>
      <w:pPr>
        <w:spacing w:after="0"/>
        <w:sectPr>
          <w:type w:val="continuous"/>
          <w:pgSz w:w="12240" w:h="15840"/>
          <w:pgMar w:top="1260" w:right="760" w:bottom="440" w:left="1160" w:header="720" w:footer="720" w:gutter="0"/>
          <w:pgNumType w:fmt="decimal"/>
          <w:cols w:equalWidth="0" w:num="2">
            <w:col w:w="2031" w:space="40"/>
            <w:col w:w="8249"/>
          </w:cols>
        </w:sectPr>
      </w:pPr>
    </w:p>
    <w:p>
      <w:pPr>
        <w:pStyle w:val="9"/>
        <w:rPr>
          <w:sz w:val="26"/>
        </w:rPr>
      </w:pPr>
    </w:p>
    <w:p>
      <w:pPr>
        <w:pStyle w:val="9"/>
        <w:rPr>
          <w:sz w:val="26"/>
        </w:rPr>
      </w:pPr>
    </w:p>
    <w:p>
      <w:pPr>
        <w:pStyle w:val="9"/>
        <w:spacing w:before="5"/>
        <w:rPr>
          <w:sz w:val="32"/>
        </w:rPr>
      </w:pPr>
    </w:p>
    <w:p>
      <w:pPr>
        <w:pStyle w:val="9"/>
        <w:ind w:left="119"/>
      </w:pPr>
      <w:r>
        <w:t>&lt;/li&gt;</w:t>
      </w:r>
    </w:p>
    <w:p>
      <w:pPr>
        <w:pStyle w:val="9"/>
        <w:spacing w:before="88"/>
        <w:ind w:left="119"/>
      </w:pPr>
      <w:r>
        <w:br w:type="column"/>
      </w:r>
      <w:r>
        <w:t>&lt;/li&gt;</w:t>
      </w:r>
    </w:p>
    <w:p>
      <w:pPr>
        <w:pStyle w:val="9"/>
        <w:spacing w:before="21"/>
        <w:ind w:left="119"/>
      </w:pPr>
      <w:r>
        <w:t>&lt;li&gt;</w:t>
      </w:r>
    </w:p>
    <w:p>
      <w:pPr>
        <w:pStyle w:val="9"/>
        <w:rPr>
          <w:sz w:val="26"/>
        </w:rPr>
      </w:pPr>
    </w:p>
    <w:p>
      <w:pPr>
        <w:pStyle w:val="9"/>
        <w:rPr>
          <w:sz w:val="27"/>
        </w:rPr>
      </w:pPr>
    </w:p>
    <w:p>
      <w:pPr>
        <w:pStyle w:val="9"/>
        <w:ind w:left="119"/>
      </w:pPr>
      <w:r>
        <w:t>&lt;li&gt;</w:t>
      </w:r>
    </w:p>
    <w:p>
      <w:pPr>
        <w:pStyle w:val="9"/>
        <w:spacing w:before="2"/>
        <w:rPr>
          <w:sz w:val="28"/>
        </w:rPr>
      </w:pPr>
    </w:p>
    <w:p>
      <w:pPr>
        <w:pStyle w:val="9"/>
        <w:spacing w:before="1"/>
        <w:ind w:left="119"/>
      </w:pPr>
      <w:r>
        <w:t>&lt;/li&gt;</w:t>
      </w:r>
    </w:p>
    <w:p>
      <w:pPr>
        <w:pStyle w:val="9"/>
        <w:spacing w:before="21"/>
        <w:ind w:left="119"/>
      </w:pPr>
      <w:r>
        <w:t>&lt;li&gt;</w:t>
      </w:r>
    </w:p>
    <w:p>
      <w:pPr>
        <w:pStyle w:val="9"/>
        <w:spacing w:before="2"/>
        <w:rPr>
          <w:sz w:val="28"/>
        </w:rPr>
      </w:pPr>
    </w:p>
    <w:p>
      <w:pPr>
        <w:pStyle w:val="9"/>
        <w:ind w:left="119"/>
      </w:pPr>
      <w:r>
        <w:t>&lt;/li&gt;</w:t>
      </w:r>
    </w:p>
    <w:p>
      <w:pPr>
        <w:pStyle w:val="9"/>
        <w:spacing w:before="22"/>
        <w:ind w:left="119"/>
      </w:pPr>
      <w:r>
        <w:t>&lt;li&gt;</w:t>
      </w:r>
    </w:p>
    <w:p>
      <w:pPr>
        <w:pStyle w:val="9"/>
        <w:spacing w:before="2"/>
        <w:rPr>
          <w:sz w:val="28"/>
        </w:rPr>
      </w:pPr>
    </w:p>
    <w:p>
      <w:pPr>
        <w:pStyle w:val="9"/>
        <w:ind w:left="119"/>
      </w:pPr>
      <w:r>
        <w:t>&lt;/li&gt;</w:t>
      </w:r>
    </w:p>
    <w:p>
      <w:pPr>
        <w:pStyle w:val="9"/>
        <w:spacing w:before="25"/>
        <w:ind w:left="119"/>
      </w:pPr>
      <w:r>
        <w:t>&lt;li&gt;</w:t>
      </w:r>
    </w:p>
    <w:p>
      <w:pPr>
        <w:pStyle w:val="9"/>
        <w:spacing w:before="10"/>
        <w:rPr>
          <w:sz w:val="27"/>
        </w:rPr>
      </w:pPr>
    </w:p>
    <w:p>
      <w:pPr>
        <w:pStyle w:val="9"/>
        <w:spacing w:before="1"/>
        <w:ind w:left="119"/>
      </w:pPr>
      <w:r>
        <w:t>&lt;/li&gt;</w:t>
      </w:r>
    </w:p>
    <w:p>
      <w:pPr>
        <w:pStyle w:val="9"/>
        <w:rPr>
          <w:sz w:val="26"/>
        </w:rPr>
      </w:pPr>
      <w:r>
        <w:br w:type="column"/>
      </w:r>
    </w:p>
    <w:p>
      <w:pPr>
        <w:pStyle w:val="9"/>
        <w:spacing w:before="7"/>
        <w:rPr>
          <w:sz w:val="33"/>
        </w:rPr>
      </w:pPr>
    </w:p>
    <w:p>
      <w:pPr>
        <w:pStyle w:val="9"/>
        <w:ind w:left="119"/>
      </w:pPr>
      <w:r>
        <w:t>&lt;a href="editDeleteList.jsp"&gt;Edit,Delete of Donor List&lt;/a&gt;</w:t>
      </w:r>
    </w:p>
    <w:p>
      <w:pPr>
        <w:pStyle w:val="9"/>
        <w:rPr>
          <w:sz w:val="26"/>
        </w:rPr>
      </w:pPr>
    </w:p>
    <w:p>
      <w:pPr>
        <w:pStyle w:val="9"/>
        <w:rPr>
          <w:sz w:val="27"/>
        </w:rPr>
      </w:pPr>
    </w:p>
    <w:p>
      <w:pPr>
        <w:pStyle w:val="9"/>
        <w:ind w:left="119"/>
      </w:pPr>
      <w:r>
        <w:t>&lt;a href="manageStock.jsp"&gt;Manage Stock&lt;/a&gt;</w:t>
      </w:r>
    </w:p>
    <w:p>
      <w:pPr>
        <w:pStyle w:val="9"/>
        <w:rPr>
          <w:sz w:val="26"/>
        </w:rPr>
      </w:pPr>
    </w:p>
    <w:p>
      <w:pPr>
        <w:pStyle w:val="9"/>
        <w:spacing w:before="1"/>
        <w:rPr>
          <w:sz w:val="28"/>
        </w:rPr>
      </w:pPr>
    </w:p>
    <w:p>
      <w:pPr>
        <w:pStyle w:val="9"/>
        <w:ind w:left="119"/>
      </w:pPr>
      <w:r>
        <w:t>&lt;a href="requestForBlood.jsp"&gt;Request for Blood&lt;/a&gt;</w:t>
      </w:r>
    </w:p>
    <w:p>
      <w:pPr>
        <w:pStyle w:val="9"/>
        <w:rPr>
          <w:sz w:val="26"/>
        </w:rPr>
      </w:pPr>
    </w:p>
    <w:p>
      <w:pPr>
        <w:pStyle w:val="9"/>
        <w:rPr>
          <w:sz w:val="28"/>
        </w:rPr>
      </w:pPr>
    </w:p>
    <w:p>
      <w:pPr>
        <w:pStyle w:val="9"/>
        <w:ind w:left="119"/>
      </w:pPr>
      <w:r>
        <w:t>&lt;a href="requestCompleted.jsp"&gt;Request Completed&lt;/a&gt;</w:t>
      </w:r>
    </w:p>
    <w:p>
      <w:pPr>
        <w:pStyle w:val="9"/>
        <w:rPr>
          <w:sz w:val="26"/>
        </w:rPr>
      </w:pPr>
    </w:p>
    <w:p>
      <w:pPr>
        <w:pStyle w:val="9"/>
        <w:spacing w:before="1"/>
        <w:rPr>
          <w:sz w:val="28"/>
        </w:rPr>
      </w:pPr>
    </w:p>
    <w:p>
      <w:pPr>
        <w:pStyle w:val="9"/>
        <w:spacing w:before="1"/>
        <w:ind w:left="119"/>
      </w:pPr>
      <w:r>
        <w:t>&lt;a href="requestForBlood.jsp"&gt;See Donors&lt;/a&gt;</w:t>
      </w:r>
    </w:p>
    <w:p>
      <w:pPr>
        <w:spacing w:after="0"/>
        <w:sectPr>
          <w:pgSz w:w="12240" w:h="15840"/>
          <w:pgMar w:top="1260" w:right="760" w:bottom="440" w:left="1160" w:header="610" w:footer="254" w:gutter="0"/>
          <w:pgNumType w:fmt="decimal"/>
          <w:cols w:equalWidth="0" w:num="3">
            <w:col w:w="631" w:space="809"/>
            <w:col w:w="631" w:space="89"/>
            <w:col w:w="8160"/>
          </w:cols>
        </w:sectPr>
      </w:pPr>
    </w:p>
    <w:p>
      <w:pPr>
        <w:pStyle w:val="9"/>
        <w:spacing w:before="24"/>
        <w:ind w:left="1559"/>
      </w:pPr>
      <w:r>
        <w:pict>
          <v:shape id="_x0000_s1056" o:spid="_x0000_s1056" style="position:absolute;left:0pt;margin-left:24.95pt;margin-top:24.9pt;height:742.15pt;width:562.2pt;mso-position-horizontal-relative:page;mso-position-vertical-relative:page;z-index:-251642880;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&lt;li style="float: right;"&gt;</w:t>
      </w:r>
    </w:p>
    <w:p>
      <w:pPr>
        <w:pStyle w:val="9"/>
        <w:spacing w:before="21"/>
        <w:ind w:left="2282"/>
      </w:pPr>
      <w:r>
        <w:t>&lt;a href="adminLogin.jsp"&gt;Logout&lt;/a&gt;</w:t>
      </w:r>
    </w:p>
    <w:p>
      <w:pPr>
        <w:pStyle w:val="9"/>
        <w:spacing w:before="24"/>
        <w:ind w:left="1559"/>
      </w:pPr>
      <w:r>
        <w:t>&lt;/li&gt;</w:t>
      </w:r>
    </w:p>
    <w:p>
      <w:pPr>
        <w:pStyle w:val="9"/>
        <w:spacing w:before="24"/>
        <w:ind w:left="839"/>
      </w:pPr>
      <w:r>
        <w:t>&lt;/ul&gt;</w:t>
      </w:r>
    </w:p>
    <w:p>
      <w:pPr>
        <w:pStyle w:val="9"/>
        <w:spacing w:before="24"/>
        <w:ind w:left="105"/>
      </w:pPr>
      <w:r>
        <w:t>&lt;/body&gt;</w:t>
      </w:r>
    </w:p>
    <w:p>
      <w:pPr>
        <w:pStyle w:val="9"/>
        <w:spacing w:before="22"/>
        <w:ind w:left="105"/>
      </w:pPr>
      <w:r>
        <w:t>&lt;/html&gt;</w:t>
      </w:r>
    </w:p>
    <w:p>
      <w:pPr>
        <w:spacing w:after="0"/>
        <w:sectPr>
          <w:type w:val="continuous"/>
          <w:pgSz w:w="12240" w:h="15840"/>
          <w:pgMar w:top="1260" w:right="760" w:bottom="440" w:left="1160" w:header="720" w:footer="720" w:gutter="0"/>
          <w:pgNumType w:fmt="decimal"/>
          <w:cols w:space="720" w:num="1"/>
        </w:sectPr>
      </w:pPr>
    </w:p>
    <w:p>
      <w:pPr>
        <w:spacing w:before="89"/>
        <w:ind w:left="119" w:right="0" w:firstLine="0"/>
        <w:jc w:val="left"/>
        <w:rPr>
          <w:b/>
          <w:sz w:val="28"/>
        </w:rPr>
      </w:pPr>
      <w:r>
        <w:pict>
          <v:shape id="_x0000_s1057" o:spid="_x0000_s1057" style="position:absolute;left:0pt;margin-left:24.95pt;margin-top:24.9pt;height:742.15pt;width:562.2pt;mso-position-horizontal-relative:page;mso-position-vertical-relative:page;z-index:-251642880;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rPr>
          <w:b/>
          <w:sz w:val="28"/>
        </w:rPr>
        <w:t>CSS code :</w:t>
      </w:r>
    </w:p>
    <w:p>
      <w:pPr>
        <w:pStyle w:val="9"/>
        <w:spacing w:before="6"/>
        <w:rPr>
          <w:b/>
          <w:sz w:val="40"/>
        </w:rPr>
      </w:pPr>
    </w:p>
    <w:p>
      <w:pPr>
        <w:pStyle w:val="9"/>
        <w:spacing w:line="247" w:lineRule="auto"/>
        <w:ind w:left="266" w:right="8563" w:hanging="161"/>
      </w:pPr>
      <w:r>
        <w:t xml:space="preserve">#container { padding: </w:t>
      </w:r>
      <w:r>
        <w:rPr>
          <w:spacing w:val="-9"/>
        </w:rPr>
        <w:t>0;</w:t>
      </w:r>
    </w:p>
    <w:p>
      <w:pPr>
        <w:pStyle w:val="9"/>
        <w:spacing w:before="5"/>
        <w:ind w:left="266"/>
      </w:pPr>
      <w:r>
        <w:t>margin:</w:t>
      </w:r>
      <w:r>
        <w:rPr>
          <w:spacing w:val="-2"/>
        </w:rPr>
        <w:t xml:space="preserve"> </w:t>
      </w:r>
      <w:r>
        <w:t>0;</w:t>
      </w:r>
    </w:p>
    <w:p>
      <w:pPr>
        <w:pStyle w:val="9"/>
        <w:spacing w:before="22"/>
        <w:ind w:left="280"/>
      </w:pPr>
      <w:r>
        <w:t>}</w:t>
      </w:r>
    </w:p>
    <w:p>
      <w:pPr>
        <w:pStyle w:val="9"/>
        <w:rPr>
          <w:sz w:val="28"/>
        </w:rPr>
      </w:pPr>
    </w:p>
    <w:p>
      <w:pPr>
        <w:pStyle w:val="9"/>
        <w:tabs>
          <w:tab w:val="left" w:pos="1570"/>
          <w:tab w:val="left" w:pos="1885"/>
        </w:tabs>
        <w:spacing w:line="247" w:lineRule="auto"/>
        <w:ind w:left="290" w:right="7660" w:hanging="10"/>
      </w:pPr>
      <w:r>
        <w:t>#container2</w:t>
      </w:r>
      <w:r>
        <w:rPr>
          <w:spacing w:val="-1"/>
        </w:rPr>
        <w:t xml:space="preserve"> </w:t>
      </w:r>
      <w:r>
        <w:t>{</w:t>
      </w:r>
      <w:r>
        <w:tab/>
      </w:r>
      <w:r>
        <w:t>margin- top: 10px;</w:t>
      </w:r>
      <w:r>
        <w:tab/>
      </w:r>
      <w:r>
        <w:t>padding:</w:t>
      </w:r>
      <w:r>
        <w:rPr>
          <w:spacing w:val="1"/>
        </w:rPr>
        <w:t xml:space="preserve"> </w:t>
      </w:r>
      <w:r>
        <w:rPr>
          <w:spacing w:val="-9"/>
        </w:rPr>
        <w:t>0;</w:t>
      </w:r>
    </w:p>
    <w:p>
      <w:pPr>
        <w:pStyle w:val="9"/>
        <w:spacing w:before="17"/>
        <w:ind w:left="280"/>
      </w:pPr>
      <w:r>
        <w:t>}</w:t>
      </w:r>
    </w:p>
    <w:p>
      <w:pPr>
        <w:pStyle w:val="9"/>
        <w:spacing w:before="24"/>
        <w:ind w:left="280"/>
      </w:pPr>
      <w:r>
        <w:t>#quote{</w:t>
      </w:r>
    </w:p>
    <w:p>
      <w:pPr>
        <w:pStyle w:val="9"/>
        <w:spacing w:before="10" w:line="247" w:lineRule="auto"/>
        <w:ind w:left="290" w:right="8914" w:firstLine="549"/>
      </w:pPr>
      <w:r>
        <w:t>align: center;</w:t>
      </w:r>
    </w:p>
    <w:p>
      <w:pPr>
        <w:pStyle w:val="9"/>
        <w:spacing w:before="17"/>
        <w:ind w:left="839"/>
      </w:pPr>
      <w:r>
        <w:t>}</w:t>
      </w:r>
    </w:p>
    <w:p>
      <w:pPr>
        <w:pStyle w:val="9"/>
        <w:rPr>
          <w:sz w:val="28"/>
        </w:rPr>
      </w:pPr>
    </w:p>
    <w:p>
      <w:pPr>
        <w:pStyle w:val="9"/>
        <w:ind w:left="280"/>
      </w:pPr>
      <w:r>
        <w:t>#prompt {</w:t>
      </w:r>
    </w:p>
    <w:p>
      <w:pPr>
        <w:pStyle w:val="9"/>
        <w:spacing w:before="24"/>
        <w:ind w:left="520"/>
      </w:pPr>
      <w:r>
        <w:t>background-color: #eaeaea;</w:t>
      </w:r>
    </w:p>
    <w:p>
      <w:pPr>
        <w:pStyle w:val="9"/>
        <w:spacing w:before="21"/>
        <w:ind w:left="280"/>
      </w:pPr>
      <w:r>
        <w:t>}</w:t>
      </w:r>
    </w:p>
    <w:p>
      <w:pPr>
        <w:pStyle w:val="9"/>
        <w:rPr>
          <w:sz w:val="28"/>
        </w:rPr>
      </w:pPr>
    </w:p>
    <w:p>
      <w:pPr>
        <w:pStyle w:val="9"/>
        <w:tabs>
          <w:tab w:val="left" w:pos="1216"/>
          <w:tab w:val="left" w:pos="1743"/>
        </w:tabs>
        <w:spacing w:line="249" w:lineRule="auto"/>
        <w:ind w:left="290" w:right="7657" w:hanging="10"/>
      </w:pPr>
      <w:r>
        <w:t>.dots</w:t>
      </w:r>
      <w:r>
        <w:rPr>
          <w:spacing w:val="-1"/>
        </w:rPr>
        <w:t xml:space="preserve"> </w:t>
      </w:r>
      <w:r>
        <w:t>{</w:t>
      </w:r>
      <w:r>
        <w:tab/>
      </w:r>
      <w:r>
        <w:t xml:space="preserve">color: </w:t>
      </w:r>
      <w:r>
        <w:rPr>
          <w:spacing w:val="-4"/>
        </w:rPr>
        <w:t xml:space="preserve">#ff3547; </w:t>
      </w:r>
      <w:r>
        <w:t>height:</w:t>
      </w:r>
      <w:r>
        <w:rPr>
          <w:spacing w:val="-1"/>
        </w:rPr>
        <w:t xml:space="preserve"> </w:t>
      </w:r>
      <w:r>
        <w:t>3px;</w:t>
      </w:r>
      <w:r>
        <w:tab/>
      </w:r>
      <w:r>
        <w:t>border- width: 0 0</w:t>
      </w:r>
      <w:r>
        <w:rPr>
          <w:spacing w:val="-1"/>
        </w:rPr>
        <w:t xml:space="preserve"> </w:t>
      </w:r>
      <w:r>
        <w:t>3px;</w:t>
      </w:r>
    </w:p>
    <w:p>
      <w:pPr>
        <w:pStyle w:val="9"/>
        <w:spacing w:line="274" w:lineRule="exact"/>
        <w:ind w:left="290"/>
      </w:pPr>
      <w:r>
        <w:t>border-style: solid;</w:t>
      </w:r>
    </w:p>
    <w:p>
      <w:pPr>
        <w:pStyle w:val="9"/>
        <w:spacing w:before="25" w:line="247" w:lineRule="auto"/>
        <w:ind w:left="290" w:right="1729" w:firstLine="230"/>
      </w:pPr>
      <w:r>
        <w:t>border-image: url('data:image/svg+xml,&lt;svg xm</w:t>
      </w:r>
      <w:r>
        <w:fldChar w:fldCharType="begin"/>
      </w:r>
      <w:r>
        <w:instrText xml:space="preserve"> HYPERLINK "http://www.w3.org/2000/svg" \h </w:instrText>
      </w:r>
      <w:r>
        <w:fldChar w:fldCharType="separate"/>
      </w:r>
      <w:r>
        <w:t>lns="ht</w:t>
      </w:r>
      <w:r>
        <w:fldChar w:fldCharType="end"/>
      </w:r>
      <w:r>
        <w:t>tp://</w:t>
      </w:r>
      <w:r>
        <w:fldChar w:fldCharType="begin"/>
      </w:r>
      <w:r>
        <w:instrText xml:space="preserve"> HYPERLINK "http://www.w3.org/2000/svg" \h </w:instrText>
      </w:r>
      <w:r>
        <w:fldChar w:fldCharType="separate"/>
      </w:r>
      <w:r>
        <w:t>www.w3.org/2000/svg"</w:t>
      </w:r>
      <w:r>
        <w:fldChar w:fldCharType="end"/>
      </w:r>
      <w:r>
        <w:t xml:space="preserve"> viewBox="0 0 2 1" width="8" height="4"&gt;&lt;circle fill="#{$color}" cx="1" cy="0.5"</w:t>
      </w:r>
    </w:p>
    <w:p>
      <w:pPr>
        <w:pStyle w:val="9"/>
        <w:spacing w:before="2" w:line="261" w:lineRule="auto"/>
        <w:ind w:left="520" w:right="6611" w:hanging="231"/>
      </w:pPr>
      <w:r>
        <w:t>r="0.5"/&gt;&lt;/svg&gt;') 0 0 100% repeat; width: 150px;</w:t>
      </w:r>
    </w:p>
    <w:p>
      <w:pPr>
        <w:pStyle w:val="9"/>
        <w:spacing w:line="275" w:lineRule="exact"/>
        <w:ind w:left="280"/>
      </w:pPr>
      <w:r>
        <w:t>}</w:t>
      </w:r>
    </w:p>
    <w:p>
      <w:pPr>
        <w:pStyle w:val="9"/>
        <w:spacing w:before="11"/>
        <w:rPr>
          <w:sz w:val="27"/>
        </w:rPr>
      </w:pPr>
    </w:p>
    <w:p>
      <w:pPr>
        <w:pStyle w:val="9"/>
        <w:tabs>
          <w:tab w:val="left" w:pos="1986"/>
        </w:tabs>
        <w:spacing w:line="247" w:lineRule="auto"/>
        <w:ind w:left="290" w:right="7624" w:hanging="10"/>
      </w:pPr>
      <w:r>
        <w:t>.btn-rounded</w:t>
      </w:r>
      <w:r>
        <w:rPr>
          <w:spacing w:val="-1"/>
        </w:rPr>
        <w:t xml:space="preserve"> </w:t>
      </w:r>
      <w:r>
        <w:t>{</w:t>
      </w:r>
      <w:r>
        <w:tab/>
      </w:r>
      <w:r>
        <w:rPr>
          <w:spacing w:val="-4"/>
        </w:rPr>
        <w:t xml:space="preserve">border- </w:t>
      </w:r>
      <w:r>
        <w:t>radius:</w:t>
      </w:r>
      <w:r>
        <w:rPr>
          <w:spacing w:val="-1"/>
        </w:rPr>
        <w:t xml:space="preserve"> </w:t>
      </w:r>
      <w:r>
        <w:t>10em;</w:t>
      </w:r>
    </w:p>
    <w:p>
      <w:pPr>
        <w:pStyle w:val="9"/>
        <w:spacing w:before="17"/>
        <w:ind w:left="280"/>
      </w:pPr>
      <w:r>
        <w:t>}</w:t>
      </w:r>
    </w:p>
    <w:p>
      <w:pPr>
        <w:pStyle w:val="9"/>
        <w:spacing w:before="11"/>
        <w:rPr>
          <w:sz w:val="27"/>
        </w:rPr>
      </w:pPr>
    </w:p>
    <w:p>
      <w:pPr>
        <w:pStyle w:val="9"/>
        <w:tabs>
          <w:tab w:val="left" w:pos="1189"/>
          <w:tab w:val="left" w:pos="1374"/>
        </w:tabs>
        <w:spacing w:line="249" w:lineRule="auto"/>
        <w:ind w:left="290" w:right="8089" w:hanging="10"/>
      </w:pPr>
      <w:r>
        <w:t>.streak</w:t>
      </w:r>
      <w:r>
        <w:rPr>
          <w:spacing w:val="-1"/>
        </w:rPr>
        <w:t xml:space="preserve"> </w:t>
      </w:r>
      <w:r>
        <w:t>{</w:t>
      </w:r>
      <w:r>
        <w:tab/>
      </w:r>
      <w:r>
        <w:tab/>
      </w:r>
      <w:r>
        <w:rPr>
          <w:spacing w:val="-1"/>
        </w:rPr>
        <w:t xml:space="preserve">position: </w:t>
      </w:r>
      <w:r>
        <w:t>relative;</w:t>
      </w:r>
      <w:r>
        <w:tab/>
      </w:r>
      <w:r>
        <w:tab/>
      </w:r>
      <w:r>
        <w:t>display: block;</w:t>
      </w:r>
      <w:r>
        <w:tab/>
      </w:r>
      <w:r>
        <w:t>height:</w:t>
      </w:r>
    </w:p>
    <w:p>
      <w:pPr>
        <w:pStyle w:val="9"/>
        <w:spacing w:line="249" w:lineRule="auto"/>
        <w:ind w:left="290" w:right="8130"/>
        <w:jc w:val="both"/>
      </w:pPr>
      <w:r>
        <w:t xml:space="preserve">250px; </w:t>
      </w:r>
      <w:r>
        <w:rPr>
          <w:spacing w:val="-3"/>
        </w:rPr>
        <w:t xml:space="preserve">overflow: </w:t>
      </w:r>
      <w:r>
        <w:t>hidden; padding: 3rem;</w:t>
      </w:r>
    </w:p>
    <w:p>
      <w:pPr>
        <w:pStyle w:val="9"/>
        <w:spacing w:before="9"/>
        <w:ind w:left="280"/>
      </w:pPr>
      <w:r>
        <w:t>}</w:t>
      </w:r>
    </w:p>
    <w:p>
      <w:pPr>
        <w:pStyle w:val="9"/>
        <w:spacing w:before="11"/>
        <w:rPr>
          <w:sz w:val="27"/>
        </w:rPr>
      </w:pPr>
    </w:p>
    <w:p>
      <w:pPr>
        <w:pStyle w:val="9"/>
        <w:ind w:left="280"/>
      </w:pPr>
      <w:r>
        <w:t>.p-1</w:t>
      </w:r>
      <w:r>
        <w:rPr>
          <w:spacing w:val="-1"/>
        </w:rPr>
        <w:t xml:space="preserve"> </w:t>
      </w:r>
      <w:r>
        <w:t>{</w:t>
      </w:r>
    </w:p>
    <w:p>
      <w:pPr>
        <w:pStyle w:val="9"/>
        <w:spacing w:before="22"/>
        <w:ind w:left="520"/>
      </w:pPr>
      <w:r>
        <w:t>margin: 0.25rem !important;</w:t>
      </w:r>
    </w:p>
    <w:p>
      <w:pPr>
        <w:pStyle w:val="9"/>
        <w:spacing w:before="24"/>
        <w:ind w:left="280"/>
      </w:pPr>
      <w:r>
        <w:t>}</w:t>
      </w:r>
    </w:p>
    <w:p>
      <w:pPr>
        <w:spacing w:after="0"/>
        <w:sectPr>
          <w:pgSz w:w="12240" w:h="15840"/>
          <w:pgMar w:top="1260" w:right="760" w:bottom="440" w:left="1160" w:header="610" w:footer="254" w:gutter="0"/>
          <w:pgNumType w:fmt="decimal"/>
          <w:cols w:space="720" w:num="1"/>
        </w:sectPr>
      </w:pPr>
    </w:p>
    <w:p>
      <w:pPr>
        <w:pStyle w:val="9"/>
        <w:spacing w:before="8"/>
        <w:rPr>
          <w:sz w:val="25"/>
        </w:rPr>
      </w:pPr>
      <w:r>
        <w:pict>
          <v:shape id="_x0000_s1058" o:spid="_x0000_s1058" style="position:absolute;left:0pt;margin-left:24.95pt;margin-top:24.9pt;height:742.15pt;width:562.2pt;mso-position-horizontal-relative:page;mso-position-vertical-relative:page;z-index:-251641856;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p>
    <w:p>
      <w:pPr>
        <w:pStyle w:val="9"/>
        <w:spacing w:before="90" w:line="259" w:lineRule="auto"/>
        <w:ind w:left="520" w:right="6626" w:hanging="240"/>
      </w:pPr>
      <w:r>
        <w:t>.card-cascade .view.view-cascade { border-radius: .25rem;</w:t>
      </w:r>
    </w:p>
    <w:p>
      <w:pPr>
        <w:pStyle w:val="9"/>
        <w:spacing w:before="1"/>
        <w:ind w:left="520"/>
      </w:pPr>
      <w:r>
        <w:t>-webkit-box-shadow: 0 5px 11px 0 rgba(0, 0, 0, 0.18), 0 4px 15px 0 rgba(0, 0, 0, 0.15);</w:t>
      </w:r>
    </w:p>
    <w:p>
      <w:pPr>
        <w:pStyle w:val="9"/>
        <w:ind w:left="280"/>
      </w:pPr>
      <w:r>
        <w:t>box-shadow: 0 5px 11px 0 rgba(0, 0, 0, 0.18), 0 4px 15px 0 rgba(0, 0, 0, 0.15); }</w:t>
      </w:r>
    </w:p>
    <w:p>
      <w:pPr>
        <w:pStyle w:val="9"/>
        <w:spacing w:before="4"/>
        <w:rPr>
          <w:sz w:val="26"/>
        </w:rPr>
      </w:pPr>
    </w:p>
    <w:p>
      <w:pPr>
        <w:pStyle w:val="9"/>
        <w:tabs>
          <w:tab w:val="left" w:pos="1281"/>
        </w:tabs>
        <w:ind w:left="280"/>
      </w:pPr>
      <w:r>
        <w:t>.view</w:t>
      </w:r>
      <w:r>
        <w:rPr>
          <w:spacing w:val="-2"/>
        </w:rPr>
        <w:t xml:space="preserve"> </w:t>
      </w:r>
      <w:r>
        <w:t>{</w:t>
      </w:r>
      <w:r>
        <w:tab/>
      </w:r>
      <w:r>
        <w:t>position:</w:t>
      </w:r>
    </w:p>
    <w:p>
      <w:pPr>
        <w:pStyle w:val="9"/>
        <w:spacing w:before="9" w:line="249" w:lineRule="auto"/>
        <w:ind w:left="290" w:right="8310"/>
      </w:pPr>
      <w:r>
        <w:t>relative; overflow: hidden; cursor: default;</w:t>
      </w:r>
    </w:p>
    <w:p>
      <w:pPr>
        <w:pStyle w:val="9"/>
        <w:spacing w:before="13"/>
        <w:ind w:left="280"/>
      </w:pPr>
      <w:r>
        <w:t>}</w:t>
      </w:r>
    </w:p>
    <w:p>
      <w:pPr>
        <w:pStyle w:val="9"/>
        <w:spacing w:before="9"/>
        <w:rPr>
          <w:sz w:val="27"/>
        </w:rPr>
      </w:pPr>
    </w:p>
    <w:p>
      <w:pPr>
        <w:pStyle w:val="9"/>
        <w:ind w:left="280"/>
      </w:pPr>
      <w:r>
        <w:t>.mask {</w:t>
      </w:r>
    </w:p>
    <w:p>
      <w:pPr>
        <w:pStyle w:val="9"/>
        <w:spacing w:before="24"/>
        <w:ind w:left="520"/>
      </w:pPr>
      <w:r>
        <w:t>opacity: 0;</w:t>
      </w:r>
    </w:p>
    <w:p>
      <w:pPr>
        <w:pStyle w:val="9"/>
        <w:spacing w:before="24" w:line="247" w:lineRule="auto"/>
        <w:ind w:left="290" w:right="5885" w:firstLine="230"/>
      </w:pPr>
      <w:r>
        <w:t>-webkit-transition: all 0.4s ease-in-out; transition: all 0.4s ease-in-out;</w:t>
      </w:r>
    </w:p>
    <w:p>
      <w:pPr>
        <w:pStyle w:val="9"/>
        <w:spacing w:before="17"/>
        <w:ind w:left="280"/>
      </w:pPr>
      <w:r>
        <w:t>}</w:t>
      </w:r>
    </w:p>
    <w:p>
      <w:pPr>
        <w:pStyle w:val="9"/>
        <w:rPr>
          <w:sz w:val="28"/>
        </w:rPr>
      </w:pPr>
    </w:p>
    <w:p>
      <w:pPr>
        <w:pStyle w:val="9"/>
        <w:spacing w:line="247" w:lineRule="auto"/>
        <w:ind w:left="290" w:right="8243" w:hanging="10"/>
      </w:pPr>
      <w:r>
        <w:t>.view .mask { position: absolute;</w:t>
      </w:r>
    </w:p>
    <w:p>
      <w:pPr>
        <w:pStyle w:val="9"/>
        <w:spacing w:before="17"/>
        <w:ind w:right="9176"/>
        <w:jc w:val="right"/>
      </w:pPr>
      <w:r>
        <w:t>top: 0;</w:t>
      </w:r>
    </w:p>
    <w:p>
      <w:pPr>
        <w:pStyle w:val="9"/>
        <w:spacing w:before="10"/>
        <w:ind w:right="9260"/>
        <w:jc w:val="right"/>
      </w:pPr>
      <w:r>
        <w:t>right: 0;</w:t>
      </w:r>
    </w:p>
    <w:p>
      <w:pPr>
        <w:pStyle w:val="9"/>
        <w:spacing w:before="24"/>
        <w:ind w:left="520"/>
      </w:pPr>
      <w:r>
        <w:t>bottom: 0;</w:t>
      </w:r>
    </w:p>
    <w:p>
      <w:pPr>
        <w:pStyle w:val="9"/>
        <w:spacing w:before="10"/>
        <w:ind w:left="290"/>
      </w:pPr>
      <w:r>
        <w:t>left: 0;</w:t>
      </w:r>
    </w:p>
    <w:p>
      <w:pPr>
        <w:pStyle w:val="9"/>
        <w:spacing w:before="24"/>
        <w:ind w:left="520"/>
      </w:pPr>
      <w:r>
        <w:t>width: 100%;</w:t>
      </w:r>
    </w:p>
    <w:p>
      <w:pPr>
        <w:pStyle w:val="9"/>
        <w:spacing w:before="9" w:line="247" w:lineRule="auto"/>
        <w:ind w:left="290" w:right="8297"/>
      </w:pPr>
      <w:r>
        <w:t>height: 100%; overflow: hidden;</w:t>
      </w:r>
    </w:p>
    <w:p>
      <w:pPr>
        <w:pStyle w:val="9"/>
        <w:spacing w:before="18"/>
        <w:ind w:left="520"/>
      </w:pPr>
      <w:r>
        <w:t>background-attachment: fixed;</w:t>
      </w:r>
    </w:p>
    <w:p>
      <w:pPr>
        <w:pStyle w:val="9"/>
        <w:spacing w:before="24"/>
        <w:ind w:left="280"/>
      </w:pPr>
      <w:r>
        <w:t>}</w:t>
      </w:r>
    </w:p>
    <w:p>
      <w:pPr>
        <w:pStyle w:val="9"/>
        <w:spacing w:before="11"/>
        <w:rPr>
          <w:sz w:val="27"/>
        </w:rPr>
      </w:pPr>
    </w:p>
    <w:p>
      <w:pPr>
        <w:pStyle w:val="9"/>
        <w:spacing w:line="247" w:lineRule="auto"/>
        <w:ind w:left="290" w:right="8297" w:hanging="10"/>
      </w:pPr>
      <w:r>
        <w:t>.waves-effect { position: relative; overflow: hidden; cursor: pointer;</w:t>
      </w:r>
    </w:p>
    <w:p>
      <w:pPr>
        <w:pStyle w:val="9"/>
        <w:spacing w:before="20"/>
        <w:ind w:left="520"/>
      </w:pPr>
      <w:r>
        <w:t>-webkit-user-select: none;</w:t>
      </w:r>
    </w:p>
    <w:p>
      <w:pPr>
        <w:pStyle w:val="9"/>
        <w:tabs>
          <w:tab w:val="left" w:pos="2273"/>
          <w:tab w:val="left" w:pos="3081"/>
        </w:tabs>
        <w:spacing w:before="24" w:line="249" w:lineRule="auto"/>
        <w:ind w:left="290" w:right="6796" w:firstLine="230"/>
      </w:pPr>
      <w:r>
        <w:t>-moz-user-select:</w:t>
      </w:r>
      <w:r>
        <w:rPr>
          <w:spacing w:val="-2"/>
        </w:rPr>
        <w:t xml:space="preserve"> </w:t>
      </w:r>
      <w:r>
        <w:t>none;</w:t>
      </w:r>
      <w:r>
        <w:tab/>
      </w:r>
      <w:r>
        <w:rPr>
          <w:spacing w:val="-5"/>
        </w:rPr>
        <w:t xml:space="preserve">-ms- </w:t>
      </w:r>
      <w:r>
        <w:t>user-select:</w:t>
      </w:r>
      <w:r>
        <w:rPr>
          <w:spacing w:val="-2"/>
        </w:rPr>
        <w:t xml:space="preserve"> </w:t>
      </w:r>
      <w:r>
        <w:t>none;</w:t>
      </w:r>
      <w:r>
        <w:tab/>
      </w:r>
      <w:r>
        <w:t>user-select: none;</w:t>
      </w:r>
    </w:p>
    <w:p>
      <w:pPr>
        <w:pStyle w:val="9"/>
        <w:spacing w:before="10"/>
        <w:ind w:left="520"/>
      </w:pPr>
      <w:r>
        <w:t>-webkit-tap-highlight-color: transparent;</w:t>
      </w:r>
    </w:p>
    <w:p>
      <w:pPr>
        <w:pStyle w:val="9"/>
        <w:spacing w:before="24"/>
        <w:ind w:left="280"/>
      </w:pPr>
      <w:r>
        <w:t>}</w:t>
      </w:r>
    </w:p>
    <w:p>
      <w:pPr>
        <w:pStyle w:val="9"/>
        <w:rPr>
          <w:sz w:val="28"/>
        </w:rPr>
      </w:pPr>
    </w:p>
    <w:p>
      <w:pPr>
        <w:pStyle w:val="9"/>
        <w:spacing w:line="247" w:lineRule="auto"/>
        <w:ind w:left="290" w:right="7007" w:hanging="10"/>
      </w:pPr>
      <w:r>
        <w:t>.rgba-white-slight, .rgba-white- slight:after {</w:t>
      </w:r>
    </w:p>
    <w:p>
      <w:pPr>
        <w:pStyle w:val="9"/>
        <w:spacing w:before="17"/>
        <w:ind w:left="520"/>
      </w:pPr>
      <w:r>
        <w:t>background-color: rgba(255, 255, 255, 0.1);</w:t>
      </w:r>
    </w:p>
    <w:p>
      <w:pPr>
        <w:pStyle w:val="9"/>
        <w:spacing w:before="24"/>
        <w:ind w:left="280"/>
      </w:pPr>
      <w:r>
        <w:t>}</w:t>
      </w:r>
    </w:p>
    <w:p>
      <w:pPr>
        <w:spacing w:after="0"/>
        <w:sectPr>
          <w:pgSz w:w="12240" w:h="15840"/>
          <w:pgMar w:top="1260" w:right="760" w:bottom="440" w:left="1160" w:header="610" w:footer="254" w:gutter="0"/>
          <w:pgNumType w:fmt="decimal"/>
          <w:cols w:space="720" w:num="1"/>
        </w:sectPr>
      </w:pPr>
    </w:p>
    <w:p>
      <w:pPr>
        <w:pStyle w:val="9"/>
        <w:spacing w:before="8"/>
        <w:rPr>
          <w:sz w:val="25"/>
        </w:rPr>
      </w:pPr>
      <w:r>
        <w:pict>
          <v:shape id="_x0000_s1059" o:spid="_x0000_s1059" style="position:absolute;left:0pt;margin-left:24.95pt;margin-top:24.9pt;height:742.15pt;width:562.2pt;mso-position-horizontal-relative:page;mso-position-vertical-relative:page;z-index:-251641856;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p>
    <w:p>
      <w:pPr>
        <w:pStyle w:val="9"/>
        <w:spacing w:before="90" w:line="247" w:lineRule="auto"/>
        <w:ind w:left="290" w:right="8077" w:hanging="10"/>
      </w:pPr>
      <w:r>
        <w:t>.btn-floating { position: relative; z- index: 1; display:</w:t>
      </w:r>
    </w:p>
    <w:p>
      <w:pPr>
        <w:pStyle w:val="9"/>
        <w:spacing w:before="6"/>
        <w:ind w:left="290"/>
      </w:pPr>
      <w:r>
        <w:t>inline-block;</w:t>
      </w:r>
    </w:p>
    <w:p>
      <w:pPr>
        <w:pStyle w:val="9"/>
        <w:tabs>
          <w:tab w:val="left" w:pos="1136"/>
          <w:tab w:val="left" w:pos="1906"/>
        </w:tabs>
        <w:spacing w:before="22" w:line="249" w:lineRule="auto"/>
        <w:ind w:left="290" w:right="7664" w:firstLine="230"/>
      </w:pPr>
      <w:r>
        <w:t>padding:</w:t>
      </w:r>
      <w:r>
        <w:rPr>
          <w:spacing w:val="-1"/>
        </w:rPr>
        <w:t xml:space="preserve"> </w:t>
      </w:r>
      <w:r>
        <w:t>0;</w:t>
      </w:r>
      <w:r>
        <w:tab/>
      </w:r>
      <w:r>
        <w:rPr>
          <w:spacing w:val="-4"/>
        </w:rPr>
        <w:t xml:space="preserve">margin: </w:t>
      </w:r>
      <w:r>
        <w:t>10px;</w:t>
      </w:r>
      <w:r>
        <w:tab/>
      </w:r>
      <w:r>
        <w:t>overflow:</w:t>
      </w:r>
    </w:p>
    <w:p>
      <w:pPr>
        <w:pStyle w:val="9"/>
        <w:tabs>
          <w:tab w:val="left" w:pos="1309"/>
        </w:tabs>
        <w:spacing w:line="276" w:lineRule="exact"/>
        <w:ind w:left="290"/>
      </w:pPr>
      <w:r>
        <w:t>hidden;</w:t>
      </w:r>
      <w:r>
        <w:tab/>
      </w:r>
      <w:r>
        <w:t>vertical-align:</w:t>
      </w:r>
    </w:p>
    <w:p>
      <w:pPr>
        <w:pStyle w:val="9"/>
        <w:tabs>
          <w:tab w:val="left" w:pos="1323"/>
        </w:tabs>
        <w:spacing w:before="9"/>
        <w:ind w:left="290"/>
      </w:pPr>
      <w:r>
        <w:t>middle;</w:t>
      </w:r>
      <w:r>
        <w:tab/>
      </w:r>
      <w:r>
        <w:t>cursor:</w:t>
      </w:r>
    </w:p>
    <w:p>
      <w:pPr>
        <w:pStyle w:val="9"/>
        <w:tabs>
          <w:tab w:val="left" w:pos="1336"/>
        </w:tabs>
        <w:spacing w:before="13" w:line="247" w:lineRule="auto"/>
        <w:ind w:left="290" w:right="8277"/>
      </w:pPr>
      <w:r>
        <w:t>pointer;</w:t>
      </w:r>
      <w:r>
        <w:tab/>
      </w:r>
      <w:r>
        <w:rPr>
          <w:spacing w:val="-4"/>
        </w:rPr>
        <w:t xml:space="preserve">border- </w:t>
      </w:r>
      <w:r>
        <w:t>radius:</w:t>
      </w:r>
      <w:r>
        <w:rPr>
          <w:spacing w:val="-1"/>
        </w:rPr>
        <w:t xml:space="preserve"> </w:t>
      </w:r>
      <w:r>
        <w:t>50%;</w:t>
      </w:r>
    </w:p>
    <w:p>
      <w:pPr>
        <w:pStyle w:val="9"/>
        <w:spacing w:before="17"/>
        <w:ind w:left="520"/>
      </w:pPr>
      <w:r>
        <w:t>-webkit-box-shadow: 0 5px 11px 0 rgba(0, 0, 0, 0.18), 0 4px 15px 0 rgba(0, 0, 0, 0.15);</w:t>
      </w:r>
    </w:p>
    <w:p>
      <w:pPr>
        <w:pStyle w:val="9"/>
        <w:spacing w:before="10"/>
        <w:ind w:left="290"/>
      </w:pPr>
      <w:r>
        <w:t>box-shadow: 0 5px 11px 0 rgba(0, 0, 0, 0.18), 0 4px 15px 0 rgba(0, 0, 0, 0.15);</w:t>
      </w:r>
    </w:p>
    <w:p>
      <w:pPr>
        <w:pStyle w:val="9"/>
        <w:spacing w:before="24" w:line="247" w:lineRule="auto"/>
        <w:ind w:left="290" w:right="6438" w:firstLine="230"/>
        <w:jc w:val="both"/>
      </w:pPr>
      <w:r>
        <w:t>-webkit-transition: all 0.2s ease-in- out; transition: all 0.2s ease-in-out; width: 47px; height: 47px;</w:t>
      </w:r>
    </w:p>
    <w:p>
      <w:pPr>
        <w:pStyle w:val="9"/>
        <w:spacing w:before="18"/>
        <w:ind w:left="280"/>
      </w:pPr>
      <w:r>
        <w:t>}</w:t>
      </w:r>
    </w:p>
    <w:p>
      <w:pPr>
        <w:pStyle w:val="9"/>
        <w:rPr>
          <w:sz w:val="28"/>
        </w:rPr>
      </w:pPr>
    </w:p>
    <w:p>
      <w:pPr>
        <w:pStyle w:val="9"/>
        <w:spacing w:line="249" w:lineRule="auto"/>
        <w:ind w:left="290" w:right="8297" w:hanging="10"/>
      </w:pPr>
      <w:r>
        <w:t>.waves-effect { position: relative; overflow: hidden; cursor: pointer;</w:t>
      </w:r>
    </w:p>
    <w:p>
      <w:pPr>
        <w:pStyle w:val="9"/>
        <w:spacing w:before="9"/>
        <w:ind w:left="520"/>
      </w:pPr>
      <w:r>
        <w:t>-webkit-user-select: none;</w:t>
      </w:r>
    </w:p>
    <w:p>
      <w:pPr>
        <w:pStyle w:val="9"/>
        <w:tabs>
          <w:tab w:val="left" w:pos="2273"/>
          <w:tab w:val="left" w:pos="3081"/>
        </w:tabs>
        <w:spacing w:before="24" w:line="249" w:lineRule="auto"/>
        <w:ind w:left="290" w:right="6796" w:firstLine="230"/>
      </w:pPr>
      <w:r>
        <w:t>-moz-user-select:</w:t>
      </w:r>
      <w:r>
        <w:rPr>
          <w:spacing w:val="-2"/>
        </w:rPr>
        <w:t xml:space="preserve"> </w:t>
      </w:r>
      <w:r>
        <w:t>none;</w:t>
      </w:r>
      <w:r>
        <w:tab/>
      </w:r>
      <w:r>
        <w:rPr>
          <w:spacing w:val="-5"/>
        </w:rPr>
        <w:t xml:space="preserve">-ms- </w:t>
      </w:r>
      <w:r>
        <w:t>user-select:</w:t>
      </w:r>
      <w:r>
        <w:rPr>
          <w:spacing w:val="-2"/>
        </w:rPr>
        <w:t xml:space="preserve"> </w:t>
      </w:r>
      <w:r>
        <w:t>none;</w:t>
      </w:r>
      <w:r>
        <w:tab/>
      </w:r>
      <w:r>
        <w:t>user-select: none;</w:t>
      </w:r>
    </w:p>
    <w:p>
      <w:pPr>
        <w:pStyle w:val="9"/>
        <w:spacing w:before="10"/>
        <w:ind w:left="520"/>
      </w:pPr>
      <w:r>
        <w:t>-webkit-tap-highlight-color: transparent;</w:t>
      </w:r>
    </w:p>
    <w:p>
      <w:pPr>
        <w:pStyle w:val="9"/>
        <w:spacing w:before="24"/>
        <w:ind w:left="280"/>
      </w:pPr>
      <w:r>
        <w:t>}</w:t>
      </w:r>
    </w:p>
    <w:p>
      <w:pPr>
        <w:pStyle w:val="9"/>
        <w:rPr>
          <w:sz w:val="28"/>
        </w:rPr>
      </w:pPr>
    </w:p>
    <w:p>
      <w:pPr>
        <w:pStyle w:val="9"/>
        <w:tabs>
          <w:tab w:val="left" w:pos="1947"/>
          <w:tab w:val="left" w:pos="2075"/>
        </w:tabs>
        <w:spacing w:line="249" w:lineRule="auto"/>
        <w:ind w:left="290" w:right="7776" w:hanging="10"/>
      </w:pPr>
      <w:r>
        <w:t>.btn-floating</w:t>
      </w:r>
      <w:r>
        <w:rPr>
          <w:spacing w:val="-1"/>
        </w:rPr>
        <w:t xml:space="preserve"> </w:t>
      </w:r>
      <w:r>
        <w:t>i</w:t>
      </w:r>
      <w:r>
        <w:rPr>
          <w:spacing w:val="-1"/>
        </w:rPr>
        <w:t xml:space="preserve"> </w:t>
      </w:r>
      <w:r>
        <w:t>{</w:t>
      </w:r>
      <w:r>
        <w:tab/>
      </w:r>
      <w:r>
        <w:tab/>
      </w:r>
      <w:r>
        <w:rPr>
          <w:spacing w:val="-4"/>
        </w:rPr>
        <w:t xml:space="preserve">font- </w:t>
      </w:r>
      <w:r>
        <w:t>size:</w:t>
      </w:r>
      <w:r>
        <w:rPr>
          <w:spacing w:val="-2"/>
        </w:rPr>
        <w:t xml:space="preserve"> </w:t>
      </w:r>
      <w:r>
        <w:t>1.25rem;</w:t>
      </w:r>
      <w:r>
        <w:tab/>
      </w:r>
      <w:r>
        <w:t>line- height:</w:t>
      </w:r>
      <w:r>
        <w:rPr>
          <w:spacing w:val="-1"/>
        </w:rPr>
        <w:t xml:space="preserve"> </w:t>
      </w:r>
      <w:r>
        <w:t>47px;</w:t>
      </w:r>
    </w:p>
    <w:p>
      <w:pPr>
        <w:pStyle w:val="9"/>
        <w:tabs>
          <w:tab w:val="left" w:pos="1956"/>
        </w:tabs>
        <w:spacing w:line="247" w:lineRule="auto"/>
        <w:ind w:left="290" w:right="7801"/>
      </w:pPr>
      <w:r>
        <w:t>display: inline-block; width:</w:t>
      </w:r>
      <w:r>
        <w:rPr>
          <w:spacing w:val="-1"/>
        </w:rPr>
        <w:t xml:space="preserve"> </w:t>
      </w:r>
      <w:r>
        <w:t>inherit;</w:t>
      </w:r>
      <w:r>
        <w:tab/>
      </w:r>
      <w:r>
        <w:rPr>
          <w:spacing w:val="-4"/>
        </w:rPr>
        <w:t>color:</w:t>
      </w:r>
    </w:p>
    <w:p>
      <w:pPr>
        <w:pStyle w:val="9"/>
        <w:tabs>
          <w:tab w:val="left" w:pos="1014"/>
        </w:tabs>
        <w:spacing w:before="3"/>
        <w:ind w:left="290"/>
      </w:pPr>
      <w:r>
        <w:t>#fff;</w:t>
      </w:r>
      <w:r>
        <w:tab/>
      </w:r>
      <w:r>
        <w:t>text-align:</w:t>
      </w:r>
    </w:p>
    <w:p>
      <w:pPr>
        <w:pStyle w:val="9"/>
        <w:spacing w:before="10"/>
        <w:ind w:left="290"/>
      </w:pPr>
      <w:r>
        <w:t>center;</w:t>
      </w:r>
    </w:p>
    <w:p>
      <w:pPr>
        <w:pStyle w:val="9"/>
        <w:spacing w:before="24"/>
        <w:ind w:left="280"/>
      </w:pPr>
      <w:r>
        <w:t>}</w:t>
      </w:r>
    </w:p>
    <w:p>
      <w:pPr>
        <w:pStyle w:val="9"/>
        <w:spacing w:before="9"/>
        <w:rPr>
          <w:sz w:val="27"/>
        </w:rPr>
      </w:pPr>
    </w:p>
    <w:p>
      <w:pPr>
        <w:pStyle w:val="9"/>
        <w:spacing w:line="261" w:lineRule="auto"/>
        <w:ind w:left="520" w:right="8733" w:hanging="240"/>
      </w:pPr>
      <w:r>
        <w:t>.btn-fb { color: #fff;</w:t>
      </w:r>
    </w:p>
    <w:p>
      <w:pPr>
        <w:pStyle w:val="9"/>
        <w:spacing w:line="274" w:lineRule="exact"/>
        <w:ind w:left="520"/>
      </w:pPr>
      <w:r>
        <w:t>background-color: #3b5998 !important;</w:t>
      </w:r>
    </w:p>
    <w:p>
      <w:pPr>
        <w:pStyle w:val="9"/>
        <w:spacing w:before="24"/>
        <w:ind w:left="280"/>
      </w:pPr>
      <w:r>
        <w:t>}</w:t>
      </w:r>
    </w:p>
    <w:p>
      <w:pPr>
        <w:pStyle w:val="9"/>
        <w:spacing w:before="9"/>
        <w:rPr>
          <w:sz w:val="27"/>
        </w:rPr>
      </w:pPr>
    </w:p>
    <w:p>
      <w:pPr>
        <w:pStyle w:val="9"/>
        <w:spacing w:line="261" w:lineRule="auto"/>
        <w:ind w:left="520" w:right="8733" w:hanging="240"/>
      </w:pPr>
      <w:r>
        <w:t>.btn-tw { color: #fff;</w:t>
      </w:r>
    </w:p>
    <w:p>
      <w:pPr>
        <w:spacing w:after="0" w:line="261" w:lineRule="auto"/>
        <w:sectPr>
          <w:pgSz w:w="12240" w:h="15840"/>
          <w:pgMar w:top="1260" w:right="760" w:bottom="440" w:left="1160" w:header="610" w:footer="254" w:gutter="0"/>
          <w:pgNumType w:fmt="decimal"/>
          <w:cols w:space="720" w:num="1"/>
        </w:sectPr>
      </w:pPr>
    </w:p>
    <w:p>
      <w:pPr>
        <w:pStyle w:val="9"/>
        <w:spacing w:before="88"/>
        <w:ind w:left="520"/>
      </w:pPr>
      <w:r>
        <w:pict>
          <v:shape id="_x0000_s1060" o:spid="_x0000_s1060" style="position:absolute;left:0pt;margin-left:24.95pt;margin-top:24.9pt;height:742.15pt;width:562.2pt;mso-position-horizontal-relative:page;mso-position-vertical-relative:page;z-index:-251640832;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background-color: #55acee !important;</w:t>
      </w:r>
    </w:p>
    <w:p>
      <w:pPr>
        <w:pStyle w:val="9"/>
        <w:spacing w:before="21"/>
        <w:ind w:left="280"/>
      </w:pPr>
      <w:r>
        <w:t>}</w:t>
      </w:r>
    </w:p>
    <w:p>
      <w:pPr>
        <w:pStyle w:val="9"/>
        <w:spacing w:before="2"/>
        <w:rPr>
          <w:sz w:val="20"/>
        </w:rPr>
      </w:pPr>
    </w:p>
    <w:p>
      <w:pPr>
        <w:pStyle w:val="9"/>
        <w:spacing w:before="90"/>
        <w:ind w:left="280"/>
      </w:pPr>
      <w:r>
        <w:t>.btn-instagram {</w:t>
      </w:r>
    </w:p>
    <w:p>
      <w:pPr>
        <w:pStyle w:val="9"/>
        <w:spacing w:before="24"/>
        <w:ind w:left="520"/>
      </w:pPr>
      <w:r>
        <w:t>color: #fff; background-color: #ec4a89</w:t>
      </w:r>
    </w:p>
    <w:p>
      <w:pPr>
        <w:pStyle w:val="9"/>
        <w:spacing w:before="10"/>
        <w:ind w:left="530"/>
      </w:pPr>
      <w:r>
        <w:t>!important;</w:t>
      </w:r>
    </w:p>
    <w:p>
      <w:pPr>
        <w:pStyle w:val="9"/>
        <w:spacing w:before="24"/>
        <w:ind w:left="280"/>
      </w:pPr>
      <w:r>
        <w:t>}</w:t>
      </w:r>
    </w:p>
    <w:p>
      <w:pPr>
        <w:pStyle w:val="9"/>
        <w:spacing w:before="11"/>
        <w:rPr>
          <w:sz w:val="27"/>
        </w:rPr>
      </w:pPr>
    </w:p>
    <w:p>
      <w:pPr>
        <w:pStyle w:val="9"/>
        <w:spacing w:line="259" w:lineRule="auto"/>
        <w:ind w:left="520" w:right="5700" w:hanging="240"/>
      </w:pPr>
      <w:r>
        <w:t>.card-cascade.narrower .view.view-cascade { margin-top: -1.25rem;</w:t>
      </w:r>
    </w:p>
    <w:p>
      <w:pPr>
        <w:pStyle w:val="9"/>
        <w:tabs>
          <w:tab w:val="left" w:pos="2314"/>
        </w:tabs>
        <w:spacing w:line="265" w:lineRule="exact"/>
        <w:ind w:left="290"/>
      </w:pPr>
      <w:r>
        <w:t>margin-right:</w:t>
      </w:r>
      <w:r>
        <w:rPr>
          <w:spacing w:val="-2"/>
        </w:rPr>
        <w:t xml:space="preserve"> </w:t>
      </w:r>
      <w:r>
        <w:t>4%;</w:t>
      </w:r>
      <w:r>
        <w:tab/>
      </w:r>
      <w:r>
        <w:t>margin-</w:t>
      </w:r>
    </w:p>
    <w:p>
      <w:pPr>
        <w:pStyle w:val="9"/>
        <w:spacing w:before="9"/>
        <w:ind w:left="290"/>
      </w:pPr>
      <w:r>
        <w:t>left: 4%;</w:t>
      </w:r>
    </w:p>
    <w:p>
      <w:pPr>
        <w:pStyle w:val="9"/>
        <w:spacing w:before="25"/>
        <w:ind w:left="280"/>
      </w:pPr>
      <w:r>
        <w:t>}</w:t>
      </w:r>
    </w:p>
    <w:p>
      <w:pPr>
        <w:pStyle w:val="9"/>
        <w:tabs>
          <w:tab w:val="left" w:pos="2979"/>
        </w:tabs>
        <w:spacing w:before="24" w:line="247" w:lineRule="auto"/>
        <w:ind w:left="290" w:right="6577" w:hanging="10"/>
      </w:pPr>
      <w:r>
        <w:t>.card-cascade.narrower</w:t>
      </w:r>
      <w:r>
        <w:rPr>
          <w:spacing w:val="-2"/>
        </w:rPr>
        <w:t xml:space="preserve"> </w:t>
      </w:r>
      <w:r>
        <w:t>{</w:t>
      </w:r>
      <w:r>
        <w:tab/>
      </w:r>
      <w:r>
        <w:rPr>
          <w:spacing w:val="-3"/>
        </w:rPr>
        <w:t xml:space="preserve">margin- </w:t>
      </w:r>
      <w:r>
        <w:t>top:</w:t>
      </w:r>
      <w:r>
        <w:rPr>
          <w:spacing w:val="-1"/>
        </w:rPr>
        <w:t xml:space="preserve"> </w:t>
      </w:r>
      <w:r>
        <w:t>1.25rem;</w:t>
      </w:r>
    </w:p>
    <w:p>
      <w:pPr>
        <w:pStyle w:val="9"/>
        <w:spacing w:before="17" w:line="247" w:lineRule="auto"/>
        <w:ind w:left="290" w:right="8291" w:hanging="10"/>
      </w:pPr>
      <w:r>
        <w:t>} .care-section { text-align: center;</w:t>
      </w:r>
    </w:p>
    <w:p>
      <w:pPr>
        <w:pStyle w:val="9"/>
        <w:spacing w:before="3"/>
        <w:ind w:left="290"/>
      </w:pPr>
      <w:r>
        <w:t>padding: 1em 0 2em;</w:t>
      </w:r>
    </w:p>
    <w:p>
      <w:pPr>
        <w:pStyle w:val="9"/>
        <w:spacing w:before="24"/>
        <w:ind w:left="280"/>
      </w:pPr>
      <w:r>
        <w:t>}</w:t>
      </w:r>
    </w:p>
    <w:p>
      <w:pPr>
        <w:pStyle w:val="9"/>
        <w:spacing w:before="11"/>
        <w:rPr>
          <w:sz w:val="27"/>
        </w:rPr>
      </w:pPr>
    </w:p>
    <w:p>
      <w:pPr>
        <w:pStyle w:val="9"/>
        <w:spacing w:line="247" w:lineRule="auto"/>
        <w:ind w:left="290" w:right="7432" w:hanging="10"/>
      </w:pPr>
      <w:r>
        <w:t>.care-section h2 { font- size: 2em;</w:t>
      </w:r>
    </w:p>
    <w:p>
      <w:pPr>
        <w:pStyle w:val="9"/>
        <w:spacing w:before="17"/>
        <w:ind w:left="280"/>
      </w:pPr>
      <w:r>
        <w:t>}</w:t>
      </w:r>
    </w:p>
    <w:p>
      <w:pPr>
        <w:pStyle w:val="9"/>
        <w:rPr>
          <w:sz w:val="28"/>
        </w:rPr>
      </w:pPr>
    </w:p>
    <w:p>
      <w:pPr>
        <w:pStyle w:val="9"/>
        <w:ind w:left="280"/>
      </w:pPr>
      <w:r>
        <w:t>.care-section h2:after</w:t>
      </w:r>
    </w:p>
    <w:p>
      <w:pPr>
        <w:pStyle w:val="9"/>
        <w:spacing w:before="10" w:line="247" w:lineRule="auto"/>
        <w:ind w:left="290" w:right="8089"/>
      </w:pPr>
      <w:r>
        <w:t xml:space="preserve">{ display: block; content: "";   </w:t>
      </w:r>
      <w:r>
        <w:rPr>
          <w:spacing w:val="-3"/>
        </w:rPr>
        <w:t>width:</w:t>
      </w:r>
    </w:p>
    <w:p>
      <w:pPr>
        <w:pStyle w:val="9"/>
        <w:spacing w:before="2" w:line="249" w:lineRule="auto"/>
        <w:ind w:left="290" w:right="7660"/>
      </w:pPr>
      <w:r>
        <w:t>2em; height: 3px; margin: 10px</w:t>
      </w:r>
      <w:r>
        <w:rPr>
          <w:spacing w:val="6"/>
        </w:rPr>
        <w:t xml:space="preserve"> </w:t>
      </w:r>
      <w:r>
        <w:rPr>
          <w:spacing w:val="-5"/>
        </w:rPr>
        <w:t>auto;</w:t>
      </w:r>
    </w:p>
    <w:p>
      <w:pPr>
        <w:pStyle w:val="9"/>
        <w:spacing w:before="12"/>
        <w:ind w:left="400"/>
      </w:pPr>
      <w:r>
        <w:t>background-color: var(--main-color);</w:t>
      </w:r>
    </w:p>
    <w:p>
      <w:pPr>
        <w:pStyle w:val="9"/>
        <w:spacing w:before="24"/>
        <w:ind w:left="280"/>
      </w:pPr>
      <w:r>
        <w:t>}</w:t>
      </w:r>
    </w:p>
    <w:p>
      <w:pPr>
        <w:pStyle w:val="9"/>
        <w:spacing w:before="11"/>
        <w:rPr>
          <w:sz w:val="27"/>
        </w:rPr>
      </w:pPr>
    </w:p>
    <w:p>
      <w:pPr>
        <w:pStyle w:val="9"/>
        <w:spacing w:line="252" w:lineRule="auto"/>
        <w:ind w:left="290" w:right="7698" w:hanging="10"/>
      </w:pPr>
      <w:r>
        <w:t>.care-section</w:t>
      </w:r>
      <w:r>
        <w:rPr>
          <w:u w:val="single"/>
        </w:rPr>
        <w:t xml:space="preserve"> </w:t>
      </w:r>
      <w:r>
        <w:t>content { padding-top: 1.5em; display: -ms-grid; display: grid;</w:t>
      </w:r>
    </w:p>
    <w:p>
      <w:pPr>
        <w:pStyle w:val="9"/>
        <w:spacing w:before="1"/>
        <w:ind w:left="290"/>
      </w:pPr>
      <w:r>
        <w:t>gap: 1em 2em;</w:t>
      </w:r>
    </w:p>
    <w:p>
      <w:pPr>
        <w:pStyle w:val="9"/>
        <w:spacing w:before="22" w:line="249" w:lineRule="auto"/>
        <w:ind w:left="290" w:right="2917" w:firstLine="110"/>
      </w:pPr>
      <w:r>
        <w:t>-ms-grid-columns: (minmax(200px, 1fr)) [auto-fill]; grid-template- columns: repeat(auto-fill, minmax(200px, 1fr));</w:t>
      </w:r>
    </w:p>
    <w:p>
      <w:pPr>
        <w:pStyle w:val="9"/>
        <w:spacing w:before="11"/>
        <w:ind w:left="280"/>
      </w:pPr>
      <w:r>
        <w:t>}</w:t>
      </w:r>
    </w:p>
    <w:p>
      <w:pPr>
        <w:pStyle w:val="9"/>
        <w:rPr>
          <w:sz w:val="28"/>
        </w:rPr>
      </w:pPr>
    </w:p>
    <w:p>
      <w:pPr>
        <w:pStyle w:val="9"/>
        <w:spacing w:line="247" w:lineRule="auto"/>
        <w:ind w:left="290" w:right="7432" w:hanging="10"/>
      </w:pPr>
      <w:r>
        <w:t>.care-section</w:t>
      </w:r>
      <w:r>
        <w:rPr>
          <w:u w:val="single"/>
        </w:rPr>
        <w:t xml:space="preserve"> </w:t>
      </w:r>
      <w:r>
        <w:t>content div { position: relative;</w:t>
      </w:r>
    </w:p>
    <w:p>
      <w:pPr>
        <w:pStyle w:val="9"/>
        <w:spacing w:before="17"/>
        <w:ind w:left="280"/>
      </w:pPr>
      <w:r>
        <w:t>}</w:t>
      </w:r>
    </w:p>
    <w:p>
      <w:pPr>
        <w:spacing w:after="0"/>
        <w:sectPr>
          <w:pgSz w:w="12240" w:h="15840"/>
          <w:pgMar w:top="1260" w:right="760" w:bottom="440" w:left="1160" w:header="610" w:footer="254" w:gutter="0"/>
          <w:pgNumType w:fmt="decimal"/>
          <w:cols w:space="720" w:num="1"/>
        </w:sectPr>
      </w:pPr>
    </w:p>
    <w:p>
      <w:pPr>
        <w:pStyle w:val="9"/>
        <w:spacing w:before="88"/>
        <w:ind w:left="280"/>
      </w:pPr>
      <w:r>
        <w:pict>
          <v:shape id="_x0000_s1061" o:spid="_x0000_s1061" style="position:absolute;left:0pt;margin-left:24.95pt;margin-top:24.9pt;height:742.15pt;width:562.2pt;mso-position-horizontal-relative:page;mso-position-vertical-relative:page;z-index:-251640832;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.care-section</w:t>
      </w:r>
      <w:r>
        <w:rPr>
          <w:u w:val="single"/>
        </w:rPr>
        <w:t xml:space="preserve"> </w:t>
      </w:r>
      <w:r>
        <w:t>content div p</w:t>
      </w:r>
    </w:p>
    <w:p>
      <w:pPr>
        <w:pStyle w:val="9"/>
        <w:spacing w:before="9" w:line="254" w:lineRule="auto"/>
        <w:ind w:left="290" w:right="7432"/>
      </w:pPr>
      <w:r>
        <w:t>{ width: 80%; font-size: 1.1em; line-height: 1.6; margin: 0 auto 1em;</w:t>
      </w:r>
    </w:p>
    <w:p>
      <w:pPr>
        <w:pStyle w:val="9"/>
        <w:spacing w:line="270" w:lineRule="exact"/>
        <w:ind w:left="290"/>
      </w:pPr>
      <w:r>
        <w:t>color: var(--text-color);</w:t>
      </w:r>
    </w:p>
    <w:p>
      <w:pPr>
        <w:pStyle w:val="9"/>
        <w:spacing w:before="24"/>
        <w:ind w:left="280"/>
      </w:pPr>
      <w:r>
        <w:t>}</w:t>
      </w:r>
    </w:p>
    <w:p>
      <w:pPr>
        <w:pStyle w:val="9"/>
        <w:rPr>
          <w:sz w:val="28"/>
        </w:rPr>
      </w:pPr>
    </w:p>
    <w:p>
      <w:pPr>
        <w:pStyle w:val="9"/>
        <w:ind w:left="280"/>
      </w:pPr>
      <w:r>
        <w:t>.care-section</w:t>
      </w:r>
      <w:r>
        <w:rPr>
          <w:u w:val="single"/>
        </w:rPr>
        <w:t xml:space="preserve"> </w:t>
      </w:r>
      <w:r>
        <w:t>content div img</w:t>
      </w:r>
    </w:p>
    <w:p>
      <w:pPr>
        <w:pStyle w:val="9"/>
        <w:spacing w:before="10" w:line="249" w:lineRule="auto"/>
        <w:ind w:left="290" w:right="7343"/>
      </w:pPr>
      <w:r>
        <w:t>{ border-radius: 50%; padding: 3px; width: 50%; background-color: #f4cecb;</w:t>
      </w:r>
    </w:p>
    <w:p>
      <w:pPr>
        <w:pStyle w:val="9"/>
        <w:spacing w:before="10"/>
        <w:ind w:left="280"/>
      </w:pPr>
      <w:r>
        <w:t>}</w:t>
      </w:r>
    </w:p>
    <w:p>
      <w:pPr>
        <w:pStyle w:val="9"/>
        <w:rPr>
          <w:sz w:val="28"/>
        </w:rPr>
      </w:pPr>
    </w:p>
    <w:p>
      <w:pPr>
        <w:pStyle w:val="9"/>
        <w:spacing w:line="249" w:lineRule="auto"/>
        <w:ind w:left="290" w:right="7816" w:hanging="10"/>
      </w:pPr>
      <w:r>
        <w:t xml:space="preserve">.instructions { padding: 0.5em 0 </w:t>
      </w:r>
      <w:r>
        <w:rPr>
          <w:spacing w:val="-5"/>
        </w:rPr>
        <w:t xml:space="preserve">4em; </w:t>
      </w:r>
      <w:r>
        <w:t>margin: 1em</w:t>
      </w:r>
      <w:r>
        <w:rPr>
          <w:spacing w:val="-1"/>
        </w:rPr>
        <w:t xml:space="preserve"> </w:t>
      </w:r>
      <w:r>
        <w:t>auto;</w:t>
      </w:r>
    </w:p>
    <w:p>
      <w:pPr>
        <w:pStyle w:val="9"/>
        <w:spacing w:before="13"/>
        <w:ind w:left="280"/>
      </w:pPr>
      <w:r>
        <w:t>}</w:t>
      </w:r>
    </w:p>
    <w:p>
      <w:pPr>
        <w:pStyle w:val="9"/>
        <w:spacing w:before="8"/>
        <w:rPr>
          <w:sz w:val="27"/>
        </w:rPr>
      </w:pPr>
    </w:p>
    <w:p>
      <w:pPr>
        <w:pStyle w:val="9"/>
        <w:spacing w:line="249" w:lineRule="auto"/>
        <w:ind w:left="290" w:right="7147" w:hanging="10"/>
      </w:pPr>
      <w:r>
        <w:t>.instructions-header { text- align: center; margin-bottom: 3em;</w:t>
      </w:r>
    </w:p>
    <w:p>
      <w:pPr>
        <w:pStyle w:val="9"/>
        <w:spacing w:before="13"/>
        <w:ind w:left="280"/>
      </w:pPr>
      <w:r>
        <w:t>}</w:t>
      </w:r>
    </w:p>
    <w:p>
      <w:pPr>
        <w:pStyle w:val="9"/>
        <w:rPr>
          <w:sz w:val="28"/>
        </w:rPr>
      </w:pPr>
    </w:p>
    <w:p>
      <w:pPr>
        <w:pStyle w:val="9"/>
        <w:ind w:left="280"/>
      </w:pPr>
      <w:r>
        <w:t>.instructions-header h2</w:t>
      </w:r>
    </w:p>
    <w:p>
      <w:pPr>
        <w:pStyle w:val="9"/>
        <w:spacing w:before="10" w:line="247" w:lineRule="auto"/>
        <w:ind w:left="290" w:right="8089"/>
      </w:pPr>
      <w:r>
        <w:t>{ font-size: 2em; margin: 0.4em 0;</w:t>
      </w:r>
    </w:p>
    <w:p>
      <w:pPr>
        <w:pStyle w:val="9"/>
        <w:spacing w:before="17"/>
        <w:ind w:left="280"/>
      </w:pPr>
      <w:r>
        <w:t>}</w:t>
      </w:r>
    </w:p>
    <w:p>
      <w:pPr>
        <w:pStyle w:val="9"/>
        <w:spacing w:before="11"/>
        <w:rPr>
          <w:sz w:val="27"/>
        </w:rPr>
      </w:pPr>
    </w:p>
    <w:p>
      <w:pPr>
        <w:pStyle w:val="9"/>
        <w:ind w:left="280"/>
      </w:pPr>
      <w:r>
        <w:t>.instructions-header h2:after</w:t>
      </w:r>
    </w:p>
    <w:p>
      <w:pPr>
        <w:pStyle w:val="9"/>
        <w:spacing w:before="9" w:line="247" w:lineRule="auto"/>
        <w:ind w:left="290" w:right="7432"/>
      </w:pPr>
      <w:r>
        <w:t xml:space="preserve">{ display: block; </w:t>
      </w:r>
      <w:r>
        <w:rPr>
          <w:spacing w:val="-4"/>
        </w:rPr>
        <w:t xml:space="preserve">content: </w:t>
      </w:r>
      <w:r>
        <w:t>""; width: 2em;</w:t>
      </w:r>
      <w:r>
        <w:rPr>
          <w:spacing w:val="59"/>
        </w:rPr>
        <w:t xml:space="preserve"> </w:t>
      </w:r>
      <w:r>
        <w:t>height:</w:t>
      </w:r>
    </w:p>
    <w:p>
      <w:pPr>
        <w:pStyle w:val="9"/>
        <w:spacing w:before="5"/>
        <w:ind w:left="290"/>
      </w:pPr>
      <w:r>
        <w:t>3px;   margin: 10px</w:t>
      </w:r>
      <w:r>
        <w:rPr>
          <w:spacing w:val="-2"/>
        </w:rPr>
        <w:t xml:space="preserve"> </w:t>
      </w:r>
      <w:r>
        <w:t>auto;</w:t>
      </w:r>
    </w:p>
    <w:p>
      <w:pPr>
        <w:pStyle w:val="9"/>
        <w:spacing w:before="22"/>
        <w:ind w:left="400"/>
      </w:pPr>
      <w:r>
        <w:t>background-color: var(--main-color);</w:t>
      </w:r>
    </w:p>
    <w:p>
      <w:pPr>
        <w:pStyle w:val="9"/>
        <w:spacing w:before="24"/>
        <w:ind w:left="280"/>
      </w:pPr>
      <w:r>
        <w:t>}</w:t>
      </w:r>
    </w:p>
    <w:p>
      <w:pPr>
        <w:pStyle w:val="9"/>
        <w:rPr>
          <w:sz w:val="28"/>
        </w:rPr>
      </w:pPr>
    </w:p>
    <w:p>
      <w:pPr>
        <w:pStyle w:val="9"/>
        <w:spacing w:line="247" w:lineRule="auto"/>
        <w:ind w:left="290" w:right="8105" w:hanging="10"/>
      </w:pPr>
      <w:r>
        <w:t>.instructions-main { display: -ms-grid; display: grid;</w:t>
      </w:r>
    </w:p>
    <w:p>
      <w:pPr>
        <w:pStyle w:val="9"/>
        <w:spacing w:before="19" w:line="249" w:lineRule="auto"/>
        <w:ind w:left="290" w:right="4256" w:firstLine="110"/>
      </w:pPr>
      <w:r>
        <w:t>-ms-grid-columns: (minmax(250px, 1fr)) [auto-fill]; grid- template-columns: repeat(auto-fill, minmax(250px, 1fr)); gap: 2.5em; -webkit-box-pack: center; -ms-flex-pack: center; justify-content: center;</w:t>
      </w:r>
    </w:p>
    <w:p>
      <w:pPr>
        <w:pStyle w:val="9"/>
        <w:spacing w:before="11"/>
        <w:ind w:left="280"/>
      </w:pPr>
      <w:r>
        <w:t>}</w:t>
      </w:r>
    </w:p>
    <w:p>
      <w:pPr>
        <w:pStyle w:val="9"/>
        <w:spacing w:before="11"/>
        <w:rPr>
          <w:sz w:val="27"/>
        </w:rPr>
      </w:pPr>
    </w:p>
    <w:p>
      <w:pPr>
        <w:pStyle w:val="9"/>
        <w:ind w:left="280"/>
      </w:pPr>
      <w:r>
        <w:t>.instructions-main</w:t>
      </w:r>
      <w:r>
        <w:rPr>
          <w:u w:val="single"/>
        </w:rPr>
        <w:t xml:space="preserve"> </w:t>
      </w:r>
      <w:r>
        <w:t>desc {</w:t>
      </w:r>
    </w:p>
    <w:p>
      <w:pPr>
        <w:spacing w:after="0"/>
        <w:sectPr>
          <w:pgSz w:w="12240" w:h="15840"/>
          <w:pgMar w:top="1260" w:right="760" w:bottom="440" w:left="1160" w:header="610" w:footer="254" w:gutter="0"/>
          <w:pgNumType w:fmt="decimal"/>
          <w:cols w:space="720" w:num="1"/>
        </w:sectPr>
      </w:pPr>
    </w:p>
    <w:p>
      <w:pPr>
        <w:pStyle w:val="9"/>
        <w:spacing w:before="88" w:line="247" w:lineRule="auto"/>
        <w:ind w:left="290" w:right="8186" w:firstLine="110"/>
      </w:pPr>
      <w:r>
        <w:pict>
          <v:shape id="_x0000_s1062" o:spid="_x0000_s1062" style="position:absolute;left:0pt;margin-left:24.95pt;margin-top:24.9pt;height:742.15pt;width:562.2pt;mso-position-horizontal-relative:page;mso-position-vertical-relative:page;z-index:-251639808;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t>display: -ms-grid; display: grid;</w:t>
      </w:r>
    </w:p>
    <w:p>
      <w:pPr>
        <w:pStyle w:val="9"/>
        <w:spacing w:before="17" w:line="247" w:lineRule="auto"/>
        <w:ind w:left="290" w:right="6316" w:firstLine="110"/>
      </w:pPr>
      <w:r>
        <w:t>-ms-grid-columns: 30% 1fr; grid- template-columns: 30% 1fr; padding:</w:t>
      </w:r>
    </w:p>
    <w:p>
      <w:pPr>
        <w:pStyle w:val="17"/>
        <w:numPr>
          <w:ilvl w:val="1"/>
          <w:numId w:val="4"/>
        </w:numPr>
        <w:tabs>
          <w:tab w:val="left" w:pos="592"/>
        </w:tabs>
        <w:spacing w:before="2" w:after="0" w:line="240" w:lineRule="auto"/>
        <w:ind w:left="591" w:right="0" w:hanging="302"/>
        <w:jc w:val="left"/>
        <w:rPr>
          <w:sz w:val="24"/>
        </w:rPr>
      </w:pPr>
      <w:r>
        <w:rPr>
          <w:sz w:val="24"/>
        </w:rPr>
        <w:t>em;</w:t>
      </w:r>
    </w:p>
    <w:p>
      <w:pPr>
        <w:pStyle w:val="9"/>
        <w:spacing w:before="24"/>
        <w:ind w:left="400"/>
      </w:pPr>
      <w:r>
        <w:t>-webkit-box-shadow: 1px 2px 3px rgba(0, 0, 0, 0.09),</w:t>
      </w:r>
    </w:p>
    <w:p>
      <w:pPr>
        <w:pStyle w:val="9"/>
        <w:spacing w:before="25"/>
        <w:ind w:left="520"/>
      </w:pPr>
      <w:r>
        <w:t>-1px -2px 3px rgba(0, 0, 0, 0.09);</w:t>
      </w:r>
    </w:p>
    <w:p>
      <w:pPr>
        <w:pStyle w:val="9"/>
        <w:spacing w:before="21" w:line="249" w:lineRule="auto"/>
        <w:ind w:left="290" w:right="2281" w:firstLine="110"/>
      </w:pPr>
      <w:r>
        <w:t>box-shadow: 1px 2px 3px rgba(0, 0, 0, 0.09), -1px -2px 3px rgba(0, 0, 0, 0.09); gap: 0.5em;</w:t>
      </w:r>
    </w:p>
    <w:p>
      <w:pPr>
        <w:pStyle w:val="9"/>
        <w:spacing w:before="12" w:line="249" w:lineRule="auto"/>
        <w:ind w:left="290" w:right="6786" w:firstLine="110"/>
      </w:pPr>
      <w:r>
        <w:t>-webkit-box-align: center; -ms- flex-align: center; align-items: center;</w:t>
      </w:r>
    </w:p>
    <w:p>
      <w:pPr>
        <w:pStyle w:val="9"/>
        <w:spacing w:before="13" w:line="247" w:lineRule="auto"/>
        <w:ind w:left="290" w:right="6047" w:firstLine="110"/>
      </w:pPr>
      <w:r>
        <w:t>-webkit-transition: border 0.2s ease-out; transition: border 0.2s ease-out;</w:t>
      </w:r>
    </w:p>
    <w:p>
      <w:pPr>
        <w:pStyle w:val="9"/>
        <w:spacing w:before="17"/>
        <w:ind w:left="280"/>
      </w:pPr>
      <w:r>
        <w:t>}</w:t>
      </w:r>
    </w:p>
    <w:p>
      <w:pPr>
        <w:pStyle w:val="9"/>
        <w:spacing w:before="11"/>
        <w:rPr>
          <w:sz w:val="27"/>
        </w:rPr>
      </w:pPr>
    </w:p>
    <w:p>
      <w:pPr>
        <w:pStyle w:val="9"/>
        <w:spacing w:line="259" w:lineRule="auto"/>
        <w:ind w:left="400" w:right="6582" w:hanging="120"/>
      </w:pPr>
      <w:r>
        <w:t>.instructions-main</w:t>
      </w:r>
      <w:r>
        <w:rPr>
          <w:u w:val="single"/>
        </w:rPr>
        <w:t xml:space="preserve"> </w:t>
      </w:r>
      <w:r>
        <w:t xml:space="preserve">desc .left img </w:t>
      </w:r>
      <w:r>
        <w:rPr>
          <w:spacing w:val="-12"/>
        </w:rPr>
        <w:t xml:space="preserve">{ </w:t>
      </w:r>
      <w:r>
        <w:t>max-width: 100%;</w:t>
      </w:r>
      <w:r>
        <w:rPr>
          <w:spacing w:val="58"/>
        </w:rPr>
        <w:t xml:space="preserve"> </w:t>
      </w:r>
      <w:r>
        <w:t>border-</w:t>
      </w:r>
    </w:p>
    <w:p>
      <w:pPr>
        <w:pStyle w:val="9"/>
        <w:spacing w:line="259" w:lineRule="auto"/>
        <w:ind w:left="400" w:right="7271" w:hanging="111"/>
      </w:pPr>
      <w:r>
        <w:t>radius: 50%; padding: 2px; background-color: #ffcdd2;</w:t>
      </w:r>
    </w:p>
    <w:p>
      <w:pPr>
        <w:pStyle w:val="9"/>
        <w:spacing w:line="267" w:lineRule="exact"/>
        <w:ind w:left="280"/>
      </w:pPr>
      <w:r>
        <w:t>}</w:t>
      </w:r>
    </w:p>
    <w:p>
      <w:pPr>
        <w:pStyle w:val="9"/>
        <w:spacing w:before="11"/>
        <w:rPr>
          <w:sz w:val="27"/>
        </w:rPr>
      </w:pPr>
    </w:p>
    <w:p>
      <w:pPr>
        <w:pStyle w:val="9"/>
        <w:spacing w:line="249" w:lineRule="auto"/>
        <w:ind w:left="290" w:right="6087" w:hanging="10"/>
      </w:pPr>
      <w:r>
        <w:t>.instructions-main</w:t>
      </w:r>
      <w:r>
        <w:rPr>
          <w:u w:val="single"/>
        </w:rPr>
        <w:t xml:space="preserve"> </w:t>
      </w:r>
      <w:r>
        <w:t>desc .right { padding- left: 5px;</w:t>
      </w:r>
    </w:p>
    <w:p>
      <w:pPr>
        <w:pStyle w:val="9"/>
        <w:spacing w:before="12"/>
        <w:ind w:left="280"/>
      </w:pPr>
      <w:r>
        <w:t>}</w:t>
      </w:r>
    </w:p>
    <w:p>
      <w:pPr>
        <w:pStyle w:val="9"/>
        <w:spacing w:before="11"/>
        <w:rPr>
          <w:sz w:val="27"/>
        </w:rPr>
      </w:pPr>
    </w:p>
    <w:p>
      <w:pPr>
        <w:pStyle w:val="9"/>
        <w:spacing w:line="247" w:lineRule="auto"/>
        <w:ind w:left="290" w:right="6582" w:hanging="10"/>
      </w:pPr>
      <w:r>
        <w:t>.instructions-main</w:t>
      </w:r>
      <w:r>
        <w:rPr>
          <w:u w:val="single"/>
        </w:rPr>
        <w:t xml:space="preserve"> </w:t>
      </w:r>
      <w:r>
        <w:t>desc .right h3 { margin: 0.4em 0; color: var(-- main-color); font-size: 1em;</w:t>
      </w:r>
    </w:p>
    <w:p>
      <w:pPr>
        <w:pStyle w:val="9"/>
        <w:spacing w:before="18"/>
        <w:ind w:left="280"/>
      </w:pPr>
      <w:r>
        <w:t>}</w:t>
      </w:r>
    </w:p>
    <w:p>
      <w:pPr>
        <w:pStyle w:val="9"/>
        <w:rPr>
          <w:sz w:val="28"/>
        </w:rPr>
      </w:pPr>
    </w:p>
    <w:p>
      <w:pPr>
        <w:pStyle w:val="9"/>
        <w:spacing w:line="247" w:lineRule="auto"/>
        <w:ind w:left="290" w:right="6702" w:hanging="10"/>
      </w:pPr>
      <w:r>
        <w:t>.instructions-main</w:t>
      </w:r>
      <w:r>
        <w:rPr>
          <w:u w:val="single"/>
        </w:rPr>
        <w:t xml:space="preserve"> </w:t>
      </w:r>
      <w:r>
        <w:t>desc .right p { margin: 0.2em 0; color: var(-- text-color);</w:t>
      </w:r>
    </w:p>
    <w:p>
      <w:pPr>
        <w:pStyle w:val="9"/>
        <w:spacing w:before="18"/>
        <w:ind w:left="280"/>
      </w:pPr>
      <w:r>
        <w:t>}</w:t>
      </w:r>
    </w:p>
    <w:p>
      <w:pPr>
        <w:pStyle w:val="9"/>
        <w:spacing w:before="2"/>
        <w:rPr>
          <w:sz w:val="28"/>
        </w:rPr>
      </w:pPr>
    </w:p>
    <w:p>
      <w:pPr>
        <w:spacing w:before="0"/>
        <w:ind w:left="105" w:right="0" w:firstLine="0"/>
        <w:jc w:val="left"/>
        <w:rPr>
          <w:b/>
          <w:sz w:val="28"/>
        </w:rPr>
      </w:pPr>
      <w:r>
        <w:rPr>
          <w:b/>
          <w:sz w:val="28"/>
        </w:rPr>
        <w:t>External JavaScript Code:</w:t>
      </w:r>
    </w:p>
    <w:p>
      <w:pPr>
        <w:pStyle w:val="9"/>
        <w:spacing w:before="3"/>
        <w:rPr>
          <w:b/>
          <w:sz w:val="28"/>
        </w:rPr>
      </w:pPr>
    </w:p>
    <w:p>
      <w:pPr>
        <w:pStyle w:val="9"/>
        <w:ind w:left="105"/>
      </w:pPr>
      <w:r>
        <w:t>function myFunction() {</w:t>
      </w:r>
    </w:p>
    <w:p>
      <w:pPr>
        <w:pStyle w:val="9"/>
        <w:spacing w:before="24" w:line="261" w:lineRule="auto"/>
        <w:ind w:left="647" w:right="4706" w:hanging="34"/>
      </w:pPr>
      <w:r>
        <w:t>alert("Successfully Registered").then(response =&gt; { window.location.href = "registration.html";</w:t>
      </w:r>
    </w:p>
    <w:p>
      <w:pPr>
        <w:pStyle w:val="9"/>
        <w:spacing w:line="272" w:lineRule="exact"/>
        <w:ind w:left="105"/>
      </w:pPr>
      <w:r>
        <w:t>})</w:t>
      </w:r>
    </w:p>
    <w:p>
      <w:pPr>
        <w:pStyle w:val="9"/>
        <w:spacing w:before="24"/>
        <w:ind w:left="105"/>
      </w:pPr>
      <w:r>
        <w:t>}</w:t>
      </w:r>
    </w:p>
    <w:p>
      <w:pPr>
        <w:spacing w:after="0"/>
        <w:sectPr>
          <w:pgSz w:w="12240" w:h="15840"/>
          <w:pgMar w:top="1260" w:right="760" w:bottom="440" w:left="1160" w:header="610" w:footer="254" w:gutter="0"/>
          <w:pgNumType w:fmt="decimal"/>
          <w:cols w:space="720" w:num="1"/>
        </w:sectPr>
      </w:pPr>
    </w:p>
    <w:p>
      <w:pPr>
        <w:pStyle w:val="2"/>
        <w:ind w:right="1322"/>
      </w:pPr>
      <w:r>
        <w:pict>
          <v:group id="_x0000_s1063" o:spid="_x0000_s1063" o:spt="203" style="position:absolute;left:0pt;margin-left:24.95pt;margin-top:24.95pt;height:742.15pt;width:562.2pt;mso-position-horizontal-relative:page;mso-position-vertical-relative:page;z-index:-251639808;mso-width-relative:page;mso-height-relative:page;" coordorigin="499,499" coordsize="11244,14843">
            <o:lock v:ext="edit"/>
            <v:shape id="_x0000_s1064" o:spid="_x0000_s1064" style="position:absolute;left:499;top:499;height:14843;width:11244;"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v:shape id="_x0000_s1065" o:spid="_x0000_s1065" o:spt="75" type="#_x0000_t75" style="position:absolute;left:3440;top:2541;height:1236;width:6041;" filled="f" stroked="f" coordsize="21600,21600">
              <v:path/>
              <v:fill on="f" focussize="0,0"/>
              <v:stroke on="f"/>
              <v:imagedata r:id="rId9" o:title=""/>
              <o:lock v:ext="edit" aspectratio="t"/>
            </v:shape>
            <v:shape id="_x0000_s1066" o:spid="_x0000_s1066" o:spt="75" type="#_x0000_t75" style="position:absolute;left:1384;top:6076;height:1105;width:10086;" filled="f" stroked="f" coordsize="21600,21600">
              <v:path/>
              <v:fill on="f" focussize="0,0"/>
              <v:stroke on="f"/>
              <v:imagedata r:id="rId10" o:title=""/>
              <o:lock v:ext="edit" aspectratio="t"/>
            </v:shape>
            <v:shape id="_x0000_s1067" o:spid="_x0000_s1067" o:spt="75" type="#_x0000_t75" style="position:absolute;left:1360;top:8793;height:5507;width:9927;" filled="f" stroked="f" coordsize="21600,21600">
              <v:path/>
              <v:fill on="f" focussize="0,0"/>
              <v:stroke on="f"/>
              <v:imagedata r:id="rId11" o:title=""/>
              <o:lock v:ext="edit" aspectratio="t"/>
            </v:shape>
          </v:group>
        </w:pict>
      </w:r>
      <w:r>
        <w:t>Screenshots</w:t>
      </w:r>
    </w:p>
    <w:p>
      <w:pPr>
        <w:pStyle w:val="4"/>
        <w:spacing w:before="32"/>
      </w:pPr>
      <w:r>
        <w:t>Use of Favicon:</w:t>
      </w: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spacing w:before="8"/>
        <w:rPr>
          <w:b/>
          <w:sz w:val="37"/>
        </w:rPr>
      </w:pPr>
    </w:p>
    <w:p>
      <w:pPr>
        <w:spacing w:before="0"/>
        <w:ind w:left="105" w:right="0" w:firstLine="0"/>
        <w:jc w:val="left"/>
        <w:rPr>
          <w:b/>
          <w:sz w:val="32"/>
        </w:rPr>
      </w:pPr>
      <w:r>
        <w:rPr>
          <w:b/>
          <w:sz w:val="32"/>
        </w:rPr>
        <w:t>Navbar:</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9"/>
        <w:rPr>
          <w:b/>
          <w:sz w:val="16"/>
        </w:rPr>
      </w:pPr>
    </w:p>
    <w:p>
      <w:pPr>
        <w:spacing w:before="86"/>
        <w:ind w:left="105" w:right="0" w:firstLine="0"/>
        <w:jc w:val="left"/>
        <w:rPr>
          <w:b/>
          <w:sz w:val="32"/>
        </w:rPr>
      </w:pPr>
      <w:r>
        <w:rPr>
          <w:b/>
          <w:sz w:val="32"/>
        </w:rPr>
        <w:t>Home Page- First section:-</w:t>
      </w:r>
    </w:p>
    <w:p>
      <w:pPr>
        <w:spacing w:after="0"/>
        <w:jc w:val="left"/>
        <w:rPr>
          <w:sz w:val="32"/>
        </w:rPr>
        <w:sectPr>
          <w:pgSz w:w="12240" w:h="15840"/>
          <w:pgMar w:top="1260" w:right="760" w:bottom="440" w:left="1160" w:header="610" w:footer="254" w:gutter="0"/>
          <w:pgNumType w:fmt="decimal"/>
          <w:cols w:space="720" w:num="1"/>
        </w:sectPr>
      </w:pPr>
    </w:p>
    <w:p>
      <w:pPr>
        <w:spacing w:before="87"/>
        <w:ind w:left="105" w:right="0" w:firstLine="0"/>
        <w:jc w:val="left"/>
        <w:rPr>
          <w:b/>
          <w:sz w:val="32"/>
        </w:rPr>
      </w:pPr>
      <w:r>
        <w:pict>
          <v:group id="_x0000_s1068" o:spid="_x0000_s1068" o:spt="203" style="position:absolute;left:0pt;margin-left:24.95pt;margin-top:24.95pt;height:742.15pt;width:562.2pt;mso-position-horizontal-relative:page;mso-position-vertical-relative:page;z-index:-251638784;mso-width-relative:page;mso-height-relative:page;" coordorigin="499,499" coordsize="11244,14843">
            <o:lock v:ext="edit"/>
            <v:shape id="_x0000_s1069" o:spid="_x0000_s1069" style="position:absolute;left:499;top:499;height:14843;width:11244;"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v:shape id="_x0000_s1070" o:spid="_x0000_s1070" o:spt="75" type="#_x0000_t75" style="position:absolute;left:1368;top:2044;height:5426;width:9893;" filled="f" stroked="f" coordsize="21600,21600">
              <v:path/>
              <v:fill on="f" focussize="0,0"/>
              <v:stroke on="f"/>
              <v:imagedata r:id="rId12" o:title=""/>
              <o:lock v:ext="edit" aspectratio="t"/>
            </v:shape>
            <v:shape id="_x0000_s1071" o:spid="_x0000_s1071" o:spt="75" type="#_x0000_t75" style="position:absolute;left:1280;top:8486;height:5312;width:9941;" filled="f" stroked="f" coordsize="21600,21600">
              <v:path/>
              <v:fill on="f" focussize="0,0"/>
              <v:stroke on="f"/>
              <v:imagedata r:id="rId13" o:title=""/>
              <o:lock v:ext="edit" aspectratio="t"/>
            </v:shape>
          </v:group>
        </w:pict>
      </w:r>
      <w:r>
        <w:rPr>
          <w:b/>
          <w:sz w:val="32"/>
        </w:rPr>
        <w:t>Home Page Full Screen:</w:t>
      </w: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spacing w:before="210"/>
        <w:ind w:left="105" w:right="0" w:firstLine="0"/>
        <w:jc w:val="left"/>
        <w:rPr>
          <w:b/>
          <w:sz w:val="32"/>
        </w:rPr>
      </w:pPr>
      <w:r>
        <w:rPr>
          <w:b/>
          <w:sz w:val="32"/>
        </w:rPr>
        <w:t>Home page- next section:</w:t>
      </w:r>
    </w:p>
    <w:p>
      <w:pPr>
        <w:spacing w:after="0"/>
        <w:jc w:val="left"/>
        <w:rPr>
          <w:sz w:val="32"/>
        </w:rPr>
        <w:sectPr>
          <w:pgSz w:w="12240" w:h="15840"/>
          <w:pgMar w:top="1260" w:right="760" w:bottom="440" w:left="1160" w:header="610" w:footer="254" w:gutter="0"/>
          <w:pgNumType w:fmt="decimal"/>
          <w:cols w:space="720" w:num="1"/>
        </w:sectPr>
      </w:pPr>
    </w:p>
    <w:p>
      <w:pPr>
        <w:spacing w:before="87"/>
        <w:ind w:left="105" w:right="0" w:firstLine="0"/>
        <w:jc w:val="left"/>
        <w:rPr>
          <w:sz w:val="32"/>
        </w:rPr>
      </w:pPr>
      <w:r>
        <w:pict>
          <v:group id="_x0000_s1072" o:spid="_x0000_s1072" o:spt="203" style="position:absolute;left:0pt;margin-left:24.95pt;margin-top:24.95pt;height:742.15pt;width:562.2pt;mso-position-horizontal-relative:page;mso-position-vertical-relative:page;z-index:-251638784;mso-width-relative:page;mso-height-relative:page;" coordorigin="499,499" coordsize="11244,14843">
            <o:lock v:ext="edit"/>
            <v:shape id="_x0000_s1073" o:spid="_x0000_s1073" style="position:absolute;left:499;top:499;height:14843;width:11244;"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v:shape id="_x0000_s1074" o:spid="_x0000_s1074" o:spt="75" type="#_x0000_t75" style="position:absolute;left:1386;top:2044;height:5279;width:9935;" filled="f" stroked="f" coordsize="21600,21600">
              <v:path/>
              <v:fill on="f" focussize="0,0"/>
              <v:stroke on="f"/>
              <v:imagedata r:id="rId14" o:title=""/>
              <o:lock v:ext="edit" aspectratio="t"/>
            </v:shape>
            <v:shape id="_x0000_s1075" o:spid="_x0000_s1075" o:spt="75" type="#_x0000_t75" style="position:absolute;left:1280;top:8729;height:5613;width:9846;" filled="f" stroked="f" coordsize="21600,21600">
              <v:path/>
              <v:fill on="f" focussize="0,0"/>
              <v:stroke on="f"/>
              <v:imagedata r:id="rId15" o:title=""/>
              <o:lock v:ext="edit" aspectratio="t"/>
            </v:shape>
          </v:group>
        </w:pict>
      </w:r>
      <w:r>
        <w:rPr>
          <w:b/>
          <w:sz w:val="32"/>
        </w:rPr>
        <w:t>Home page/Campaign</w:t>
      </w:r>
      <w:r>
        <w:rPr>
          <w:sz w:val="32"/>
        </w:rPr>
        <w:t>:</w:t>
      </w: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rPr>
          <w:sz w:val="34"/>
        </w:rPr>
      </w:pPr>
    </w:p>
    <w:p>
      <w:pPr>
        <w:pStyle w:val="9"/>
        <w:spacing w:before="4"/>
        <w:rPr>
          <w:sz w:val="39"/>
        </w:rPr>
      </w:pPr>
    </w:p>
    <w:p>
      <w:pPr>
        <w:spacing w:before="0"/>
        <w:ind w:left="105" w:right="0" w:firstLine="0"/>
        <w:jc w:val="left"/>
        <w:rPr>
          <w:b/>
          <w:sz w:val="32"/>
        </w:rPr>
      </w:pPr>
      <w:r>
        <w:rPr>
          <w:b/>
          <w:sz w:val="32"/>
        </w:rPr>
        <w:t>Homepage/Pages:</w:t>
      </w:r>
    </w:p>
    <w:p>
      <w:pPr>
        <w:spacing w:after="0"/>
        <w:jc w:val="left"/>
        <w:rPr>
          <w:sz w:val="32"/>
        </w:rPr>
        <w:sectPr>
          <w:pgSz w:w="12240" w:h="15840"/>
          <w:pgMar w:top="1260" w:right="760" w:bottom="440" w:left="1160" w:header="610" w:footer="254" w:gutter="0"/>
          <w:pgNumType w:fmt="decimal"/>
          <w:cols w:space="720" w:num="1"/>
        </w:sectPr>
      </w:pPr>
    </w:p>
    <w:p>
      <w:pPr>
        <w:pStyle w:val="9"/>
        <w:spacing w:before="4"/>
        <w:rPr>
          <w:b/>
          <w:sz w:val="17"/>
        </w:rPr>
      </w:pPr>
      <w:r>
        <w:pict>
          <v:group id="_x0000_s1076" o:spid="_x0000_s1076" o:spt="203" style="position:absolute;left:0pt;margin-left:24.95pt;margin-top:24.95pt;height:742.15pt;width:562.2pt;mso-position-horizontal-relative:page;mso-position-vertical-relative:page;z-index:-251637760;mso-width-relative:page;mso-height-relative:page;" coordorigin="499,499" coordsize="11244,14843">
            <o:lock v:ext="edit"/>
            <v:shape id="_x0000_s1077" o:spid="_x0000_s1077" style="position:absolute;left:499;top:499;height:14843;width:11244;"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v:shape id="_x0000_s1078" o:spid="_x0000_s1078" o:spt="75" type="#_x0000_t75" style="position:absolute;left:1351;top:1646;height:5787;width:9880;" filled="f" stroked="f" coordsize="21600,21600">
              <v:path/>
              <v:fill on="f" focussize="0,0"/>
              <v:stroke on="f"/>
              <v:imagedata r:id="rId16" o:title=""/>
              <o:lock v:ext="edit" aspectratio="t"/>
            </v:shape>
            <v:shape id="_x0000_s1079" o:spid="_x0000_s1079" o:spt="75" type="#_x0000_t75" style="position:absolute;left:1330;top:8645;height:5750;width:10089;" filled="f" stroked="f" coordsize="21600,21600">
              <v:path/>
              <v:fill on="f" focussize="0,0"/>
              <v:stroke on="f"/>
              <v:imagedata r:id="rId17" o:title=""/>
              <o:lock v:ext="edit" aspectratio="t"/>
            </v:shape>
          </v:group>
        </w:pict>
      </w:r>
    </w:p>
    <w:p>
      <w:pPr>
        <w:spacing w:after="0"/>
        <w:rPr>
          <w:sz w:val="17"/>
        </w:rPr>
        <w:sectPr>
          <w:pgSz w:w="12240" w:h="15840"/>
          <w:pgMar w:top="1260" w:right="760" w:bottom="440" w:left="1160" w:header="610" w:footer="254" w:gutter="0"/>
          <w:pgNumType w:fmt="decimal"/>
          <w:cols w:space="720" w:num="1"/>
        </w:sectPr>
      </w:pPr>
    </w:p>
    <w:p>
      <w:pPr>
        <w:spacing w:before="87"/>
        <w:ind w:left="105" w:right="0" w:firstLine="0"/>
        <w:jc w:val="left"/>
        <w:rPr>
          <w:b/>
          <w:sz w:val="32"/>
        </w:rPr>
      </w:pPr>
      <w:r>
        <w:pict>
          <v:group id="_x0000_s1080" o:spid="_x0000_s1080" o:spt="203" style="position:absolute;left:0pt;margin-left:24.95pt;margin-top:24.95pt;height:742.15pt;width:562.2pt;mso-position-horizontal-relative:page;mso-position-vertical-relative:page;z-index:-251637760;mso-width-relative:page;mso-height-relative:page;" coordorigin="499,499" coordsize="11244,14843">
            <o:lock v:ext="edit"/>
            <v:shape id="_x0000_s1081" o:spid="_x0000_s1081" style="position:absolute;left:499;top:499;height:14843;width:11244;"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v:shape id="_x0000_s1082" o:spid="_x0000_s1082" o:spt="75" type="#_x0000_t75" style="position:absolute;left:1374;top:2044;height:2284;width:9616;" filled="f" stroked="f" coordsize="21600,21600">
              <v:path/>
              <v:fill on="f" focussize="0,0"/>
              <v:stroke on="f"/>
              <v:imagedata r:id="rId18" o:title=""/>
              <o:lock v:ext="edit" aspectratio="t"/>
            </v:shape>
            <v:shape id="_x0000_s1083" o:spid="_x0000_s1083" o:spt="75" type="#_x0000_t75" style="position:absolute;left:1280;top:5541;height:6039;width:10143;" filled="f" stroked="f" coordsize="21600,21600">
              <v:path/>
              <v:fill on="f" focussize="0,0"/>
              <v:stroke on="f"/>
              <v:imagedata r:id="rId19" o:title=""/>
              <o:lock v:ext="edit" aspectratio="t"/>
            </v:shape>
          </v:group>
        </w:pict>
      </w:r>
      <w:r>
        <w:rPr>
          <w:b/>
          <w:sz w:val="32"/>
        </w:rPr>
        <w:t>Homepage/Blog:</w:t>
      </w:r>
    </w:p>
    <w:p>
      <w:pPr>
        <w:spacing w:after="0"/>
        <w:jc w:val="left"/>
        <w:rPr>
          <w:sz w:val="32"/>
        </w:rPr>
        <w:sectPr>
          <w:pgSz w:w="12240" w:h="15840"/>
          <w:pgMar w:top="1260" w:right="760" w:bottom="440" w:left="1160" w:header="610" w:footer="254" w:gutter="0"/>
          <w:pgNumType w:fmt="decimal"/>
          <w:cols w:space="720" w:num="1"/>
        </w:sectPr>
      </w:pPr>
    </w:p>
    <w:p>
      <w:pPr>
        <w:pStyle w:val="9"/>
        <w:rPr>
          <w:b/>
          <w:sz w:val="20"/>
        </w:rPr>
      </w:pPr>
      <w:r>
        <w:pict>
          <v:group id="_x0000_s1084" o:spid="_x0000_s1084" o:spt="203" style="position:absolute;left:0pt;margin-left:24.95pt;margin-top:24.95pt;height:742.15pt;width:562.2pt;mso-position-horizontal-relative:page;mso-position-vertical-relative:page;z-index:-251636736;mso-width-relative:page;mso-height-relative:page;" coordorigin="499,499" coordsize="11244,14843">
            <o:lock v:ext="edit"/>
            <v:shape id="_x0000_s1085" o:spid="_x0000_s1085" style="position:absolute;left:499;top:499;height:14843;width:11244;"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v:shape id="_x0000_s1086" o:spid="_x0000_s1086" o:spt="75" type="#_x0000_t75" style="position:absolute;left:1338;top:1348;height:4085;width:9922;" filled="f" stroked="f" coordsize="21600,21600">
              <v:path/>
              <v:fill on="f" focussize="0,0"/>
              <v:stroke on="f"/>
              <v:imagedata r:id="rId20" o:title=""/>
              <o:lock v:ext="edit" aspectratio="t"/>
            </v:shape>
            <v:shape id="_x0000_s1087" o:spid="_x0000_s1087" o:spt="75" type="#_x0000_t75" style="position:absolute;left:1380;top:6448;height:4338;width:10210;" filled="f" stroked="f" coordsize="21600,21600">
              <v:path/>
              <v:fill on="f" focussize="0,0"/>
              <v:stroke on="f"/>
              <v:imagedata r:id="rId21" o:title=""/>
              <o:lock v:ext="edit" aspectratio="t"/>
            </v:shape>
          </v:group>
        </w:pic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3"/>
        <w:rPr>
          <w:b/>
          <w:sz w:val="17"/>
        </w:rPr>
      </w:pPr>
    </w:p>
    <w:p>
      <w:pPr>
        <w:spacing w:before="86"/>
        <w:ind w:left="170" w:right="0" w:firstLine="0"/>
        <w:jc w:val="left"/>
        <w:rPr>
          <w:b/>
          <w:sz w:val="32"/>
        </w:rPr>
      </w:pPr>
      <w:r>
        <w:rPr>
          <w:b/>
          <w:sz w:val="32"/>
        </w:rPr>
        <w:t>Homepage/Contact us &amp; About us:</w:t>
      </w:r>
    </w:p>
    <w:p>
      <w:pPr>
        <w:spacing w:after="0"/>
        <w:jc w:val="left"/>
        <w:rPr>
          <w:sz w:val="32"/>
        </w:rPr>
        <w:sectPr>
          <w:pgSz w:w="12240" w:h="15840"/>
          <w:pgMar w:top="1260" w:right="760" w:bottom="440" w:left="1160" w:header="610" w:footer="254" w:gutter="0"/>
          <w:pgNumType w:fmt="decimal"/>
          <w:cols w:space="720" w:num="1"/>
        </w:sectPr>
      </w:pPr>
    </w:p>
    <w:p>
      <w:pPr>
        <w:spacing w:before="87"/>
        <w:ind w:left="105" w:right="0" w:firstLine="0"/>
        <w:jc w:val="left"/>
        <w:rPr>
          <w:b/>
          <w:sz w:val="32"/>
        </w:rPr>
      </w:pPr>
      <w:r>
        <w:pict>
          <v:group id="_x0000_s1088" o:spid="_x0000_s1088" o:spt="203" style="position:absolute;left:0pt;margin-left:24.95pt;margin-top:24.95pt;height:742.15pt;width:562.2pt;mso-position-horizontal-relative:page;mso-position-vertical-relative:page;z-index:-251636736;mso-width-relative:page;mso-height-relative:page;" coordorigin="499,499" coordsize="11244,14843">
            <o:lock v:ext="edit"/>
            <v:shape id="_x0000_s1089" o:spid="_x0000_s1089" style="position:absolute;left:499;top:499;height:14843;width:11244;"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v:shape id="_x0000_s1090" o:spid="_x0000_s1090" o:spt="75" type="#_x0000_t75" style="position:absolute;left:1491;top:1747;height:5392;width:9915;" filled="f" stroked="f" coordsize="21600,21600">
              <v:path/>
              <v:fill on="f" focussize="0,0"/>
              <v:stroke on="f"/>
              <v:imagedata r:id="rId22" o:title=""/>
              <o:lock v:ext="edit" aspectratio="t"/>
            </v:shape>
            <v:shape id="_x0000_s1091" o:spid="_x0000_s1091" o:spt="75" type="#_x0000_t75" style="position:absolute;left:1280;top:9350;height:5129;width:9608;" filled="f" stroked="f" coordsize="21600,21600">
              <v:path/>
              <v:fill on="f" focussize="0,0"/>
              <v:stroke on="f"/>
              <v:imagedata r:id="rId23" o:title=""/>
              <o:lock v:ext="edit" aspectratio="t"/>
            </v:shape>
          </v:group>
        </w:pict>
      </w:r>
      <w:r>
        <w:rPr>
          <w:b/>
          <w:sz w:val="32"/>
        </w:rPr>
        <w:t>Blood Request Form:</w:t>
      </w: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rPr>
          <w:b/>
          <w:sz w:val="34"/>
        </w:rPr>
      </w:pPr>
    </w:p>
    <w:p>
      <w:pPr>
        <w:pStyle w:val="9"/>
        <w:spacing w:before="6"/>
        <w:rPr>
          <w:b/>
          <w:sz w:val="33"/>
        </w:rPr>
      </w:pPr>
    </w:p>
    <w:p>
      <w:pPr>
        <w:spacing w:before="0"/>
        <w:ind w:left="105" w:right="0" w:firstLine="0"/>
        <w:jc w:val="left"/>
        <w:rPr>
          <w:b/>
          <w:sz w:val="32"/>
        </w:rPr>
      </w:pPr>
      <w:r>
        <w:rPr>
          <w:b/>
          <w:sz w:val="32"/>
        </w:rPr>
        <w:t>Blood Donate Form:</w:t>
      </w:r>
    </w:p>
    <w:p>
      <w:pPr>
        <w:spacing w:after="0"/>
        <w:jc w:val="left"/>
        <w:rPr>
          <w:sz w:val="32"/>
        </w:rPr>
        <w:sectPr>
          <w:pgSz w:w="12240" w:h="15840"/>
          <w:pgMar w:top="1260" w:right="760" w:bottom="440" w:left="1160" w:header="610" w:footer="254" w:gutter="0"/>
          <w:pgNumType w:fmt="decimal"/>
          <w:cols w:space="720" w:num="1"/>
        </w:sectPr>
      </w:pPr>
    </w:p>
    <w:p>
      <w:pPr>
        <w:pStyle w:val="9"/>
        <w:rPr>
          <w:b/>
          <w:sz w:val="20"/>
        </w:rPr>
      </w:pPr>
      <w:r>
        <w:pict>
          <v:group id="_x0000_s1092" o:spid="_x0000_s1092" o:spt="203" style="position:absolute;left:0pt;margin-left:24.95pt;margin-top:24.95pt;height:742.15pt;width:562.2pt;mso-position-horizontal-relative:page;mso-position-vertical-relative:page;z-index:-251635712;mso-width-relative:page;mso-height-relative:page;" coordorigin="499,499" coordsize="11244,14843">
            <o:lock v:ext="edit"/>
            <v:shape id="_x0000_s1093" o:spid="_x0000_s1093" style="position:absolute;left:499;top:499;height:14843;width:11244;"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v:shape id="_x0000_s1094" o:spid="_x0000_s1094" o:spt="75" type="#_x0000_t75" style="position:absolute;left:1347;top:2059;height:5381;width:10093;" filled="f" stroked="f" coordsize="21600,21600">
              <v:path/>
              <v:fill on="f" focussize="0,0"/>
              <v:stroke on="f"/>
              <v:imagedata r:id="rId24" o:title=""/>
              <o:lock v:ext="edit" aspectratio="t"/>
            </v:shape>
            <v:shape id="_x0000_s1095" o:spid="_x0000_s1095" o:spt="75" type="#_x0000_t75" style="position:absolute;left:1280;top:8947;height:5570;width:9857;" filled="f" stroked="f" coordsize="21600,21600">
              <v:path/>
              <v:fill on="f" focussize="0,0"/>
              <v:stroke on="f"/>
              <v:imagedata r:id="rId25" o:title=""/>
              <o:lock v:ext="edit" aspectratio="t"/>
            </v:shape>
          </v:group>
        </w:pic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3"/>
        <w:rPr>
          <w:b/>
          <w:sz w:val="20"/>
        </w:rPr>
      </w:pPr>
    </w:p>
    <w:p>
      <w:pPr>
        <w:spacing w:before="86"/>
        <w:ind w:left="105" w:right="0" w:firstLine="0"/>
        <w:jc w:val="left"/>
        <w:rPr>
          <w:b/>
          <w:sz w:val="32"/>
        </w:rPr>
      </w:pPr>
      <w:r>
        <w:rPr>
          <w:b/>
          <w:sz w:val="32"/>
        </w:rPr>
        <w:t>Admin page:</w:t>
      </w:r>
    </w:p>
    <w:p>
      <w:pPr>
        <w:spacing w:after="0"/>
        <w:jc w:val="left"/>
        <w:rPr>
          <w:sz w:val="32"/>
        </w:rPr>
        <w:sectPr>
          <w:pgSz w:w="12240" w:h="15840"/>
          <w:pgMar w:top="1260" w:right="760" w:bottom="440" w:left="1160" w:header="610" w:footer="254" w:gutter="0"/>
          <w:pgNumType w:fmt="decimal"/>
          <w:cols w:space="720" w:num="1"/>
        </w:sectPr>
      </w:pPr>
    </w:p>
    <w:p>
      <w:pPr>
        <w:pStyle w:val="9"/>
        <w:rPr>
          <w:b/>
          <w:sz w:val="20"/>
        </w:rPr>
      </w:pPr>
      <w:r>
        <w:pict>
          <v:shape id="_x0000_s1096" o:spid="_x0000_s1096" style="position:absolute;left:0pt;margin-left:24.95pt;margin-top:24.9pt;height:742.15pt;width:562.2pt;mso-position-horizontal-relative:page;mso-position-vertical-relative:page;z-index:-251635712;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p>
    <w:p>
      <w:pPr>
        <w:pStyle w:val="9"/>
        <w:spacing w:before="6"/>
        <w:rPr>
          <w:b/>
          <w:sz w:val="23"/>
        </w:rPr>
      </w:pPr>
    </w:p>
    <w:p>
      <w:pPr>
        <w:spacing w:before="83"/>
        <w:ind w:left="119" w:right="0" w:firstLine="0"/>
        <w:jc w:val="left"/>
        <w:rPr>
          <w:b/>
          <w:sz w:val="40"/>
        </w:rPr>
      </w:pPr>
      <w:r>
        <w:rPr>
          <w:b/>
          <w:sz w:val="40"/>
          <w:u w:val="thick"/>
        </w:rPr>
        <w:t>Tools and Technologies</w:t>
      </w:r>
    </w:p>
    <w:p>
      <w:pPr>
        <w:pStyle w:val="9"/>
        <w:rPr>
          <w:b/>
          <w:sz w:val="20"/>
        </w:rPr>
      </w:pPr>
    </w:p>
    <w:p>
      <w:pPr>
        <w:spacing w:before="214"/>
        <w:ind w:left="105" w:right="0" w:firstLine="0"/>
        <w:jc w:val="left"/>
        <w:rPr>
          <w:b/>
          <w:sz w:val="36"/>
        </w:rPr>
      </w:pPr>
      <w:r>
        <w:rPr>
          <w:b/>
          <w:sz w:val="36"/>
        </w:rPr>
        <w:t>Requirements:</w:t>
      </w:r>
    </w:p>
    <w:p>
      <w:pPr>
        <w:pStyle w:val="5"/>
        <w:numPr>
          <w:ilvl w:val="2"/>
          <w:numId w:val="4"/>
        </w:numPr>
        <w:tabs>
          <w:tab w:val="left" w:pos="972"/>
        </w:tabs>
        <w:spacing w:before="158" w:after="0" w:line="240" w:lineRule="auto"/>
        <w:ind w:left="971" w:right="0" w:hanging="332"/>
        <w:jc w:val="left"/>
      </w:pPr>
      <w:r>
        <w:t>Hardware</w:t>
      </w:r>
      <w:r>
        <w:rPr>
          <w:spacing w:val="-3"/>
        </w:rPr>
        <w:t xml:space="preserve"> </w:t>
      </w:r>
      <w:r>
        <w:t>Requirements:</w:t>
      </w:r>
    </w:p>
    <w:p>
      <w:pPr>
        <w:pStyle w:val="17"/>
        <w:numPr>
          <w:ilvl w:val="3"/>
          <w:numId w:val="4"/>
        </w:numPr>
        <w:tabs>
          <w:tab w:val="left" w:pos="1199"/>
          <w:tab w:val="left" w:pos="1200"/>
        </w:tabs>
        <w:spacing w:before="214" w:after="0" w:line="240" w:lineRule="auto"/>
        <w:ind w:left="1199" w:right="0" w:hanging="421"/>
        <w:jc w:val="left"/>
        <w:rPr>
          <w:sz w:val="32"/>
        </w:rPr>
      </w:pPr>
      <w:r>
        <w:rPr>
          <w:sz w:val="32"/>
        </w:rPr>
        <w:t>Processor: intel Pentium Dual</w:t>
      </w:r>
      <w:r>
        <w:rPr>
          <w:spacing w:val="-7"/>
          <w:sz w:val="32"/>
        </w:rPr>
        <w:t xml:space="preserve"> </w:t>
      </w:r>
      <w:r>
        <w:rPr>
          <w:sz w:val="32"/>
        </w:rPr>
        <w:t>Core</w:t>
      </w:r>
    </w:p>
    <w:p>
      <w:pPr>
        <w:pStyle w:val="17"/>
        <w:numPr>
          <w:ilvl w:val="3"/>
          <w:numId w:val="4"/>
        </w:numPr>
        <w:tabs>
          <w:tab w:val="left" w:pos="1199"/>
          <w:tab w:val="left" w:pos="1200"/>
        </w:tabs>
        <w:spacing w:before="222" w:after="0" w:line="240" w:lineRule="auto"/>
        <w:ind w:left="1199" w:right="0" w:hanging="421"/>
        <w:jc w:val="left"/>
        <w:rPr>
          <w:sz w:val="32"/>
        </w:rPr>
      </w:pPr>
      <w:r>
        <w:rPr>
          <w:sz w:val="32"/>
        </w:rPr>
        <w:t>RAM: 2GB or</w:t>
      </w:r>
      <w:r>
        <w:rPr>
          <w:spacing w:val="-2"/>
          <w:sz w:val="32"/>
        </w:rPr>
        <w:t xml:space="preserve"> </w:t>
      </w:r>
      <w:r>
        <w:rPr>
          <w:sz w:val="32"/>
        </w:rPr>
        <w:t>more</w:t>
      </w:r>
    </w:p>
    <w:p>
      <w:pPr>
        <w:pStyle w:val="17"/>
        <w:numPr>
          <w:ilvl w:val="3"/>
          <w:numId w:val="4"/>
        </w:numPr>
        <w:tabs>
          <w:tab w:val="left" w:pos="1199"/>
          <w:tab w:val="left" w:pos="1200"/>
        </w:tabs>
        <w:spacing w:before="38" w:after="0" w:line="240" w:lineRule="auto"/>
        <w:ind w:left="1199" w:right="0" w:hanging="421"/>
        <w:jc w:val="left"/>
        <w:rPr>
          <w:sz w:val="32"/>
        </w:rPr>
      </w:pPr>
      <w:r>
        <w:rPr>
          <w:sz w:val="32"/>
        </w:rPr>
        <w:t>Hard Disk: 164GB or</w:t>
      </w:r>
      <w:r>
        <w:rPr>
          <w:spacing w:val="-6"/>
          <w:sz w:val="32"/>
        </w:rPr>
        <w:t xml:space="preserve"> </w:t>
      </w:r>
      <w:r>
        <w:rPr>
          <w:sz w:val="32"/>
        </w:rPr>
        <w:t>more</w:t>
      </w:r>
    </w:p>
    <w:p>
      <w:pPr>
        <w:pStyle w:val="9"/>
        <w:spacing w:before="6"/>
        <w:rPr>
          <w:sz w:val="29"/>
        </w:rPr>
      </w:pPr>
    </w:p>
    <w:p>
      <w:pPr>
        <w:pStyle w:val="17"/>
        <w:numPr>
          <w:ilvl w:val="2"/>
          <w:numId w:val="4"/>
        </w:numPr>
        <w:tabs>
          <w:tab w:val="left" w:pos="972"/>
        </w:tabs>
        <w:spacing w:before="1" w:after="0" w:line="240" w:lineRule="auto"/>
        <w:ind w:left="971" w:right="0" w:hanging="332"/>
        <w:jc w:val="left"/>
        <w:rPr>
          <w:sz w:val="32"/>
        </w:rPr>
      </w:pPr>
      <w:r>
        <w:rPr>
          <w:sz w:val="32"/>
        </w:rPr>
        <w:t>Software</w:t>
      </w:r>
      <w:r>
        <w:rPr>
          <w:spacing w:val="-2"/>
          <w:sz w:val="32"/>
        </w:rPr>
        <w:t xml:space="preserve"> </w:t>
      </w:r>
      <w:r>
        <w:rPr>
          <w:sz w:val="32"/>
        </w:rPr>
        <w:t>Requirements:</w:t>
      </w:r>
    </w:p>
    <w:p>
      <w:pPr>
        <w:pStyle w:val="17"/>
        <w:numPr>
          <w:ilvl w:val="3"/>
          <w:numId w:val="4"/>
        </w:numPr>
        <w:tabs>
          <w:tab w:val="left" w:pos="1199"/>
          <w:tab w:val="left" w:pos="1200"/>
        </w:tabs>
        <w:spacing w:before="35" w:after="0" w:line="240" w:lineRule="auto"/>
        <w:ind w:left="1199" w:right="0" w:hanging="421"/>
        <w:jc w:val="left"/>
        <w:rPr>
          <w:sz w:val="32"/>
        </w:rPr>
      </w:pPr>
      <w:r>
        <w:rPr>
          <w:sz w:val="32"/>
        </w:rPr>
        <w:t>Front End – Notepad/NetBeans</w:t>
      </w:r>
      <w:r>
        <w:rPr>
          <w:spacing w:val="-1"/>
          <w:sz w:val="32"/>
        </w:rPr>
        <w:t xml:space="preserve"> </w:t>
      </w:r>
      <w:r>
        <w:rPr>
          <w:sz w:val="32"/>
        </w:rPr>
        <w:t>IDE,]</w:t>
      </w:r>
    </w:p>
    <w:p>
      <w:pPr>
        <w:pStyle w:val="17"/>
        <w:numPr>
          <w:ilvl w:val="3"/>
          <w:numId w:val="4"/>
        </w:numPr>
        <w:tabs>
          <w:tab w:val="left" w:pos="1199"/>
          <w:tab w:val="left" w:pos="1200"/>
        </w:tabs>
        <w:spacing w:before="69" w:after="0" w:line="240" w:lineRule="auto"/>
        <w:ind w:left="1199" w:right="0" w:hanging="421"/>
        <w:jc w:val="left"/>
        <w:rPr>
          <w:sz w:val="32"/>
        </w:rPr>
      </w:pPr>
      <w:r>
        <w:rPr>
          <w:sz w:val="32"/>
        </w:rPr>
        <w:t>Browser: Google</w:t>
      </w:r>
      <w:r>
        <w:rPr>
          <w:spacing w:val="-2"/>
          <w:sz w:val="32"/>
        </w:rPr>
        <w:t xml:space="preserve"> </w:t>
      </w:r>
      <w:r>
        <w:rPr>
          <w:sz w:val="32"/>
        </w:rPr>
        <w:t>Chrome</w:t>
      </w:r>
    </w:p>
    <w:p>
      <w:pPr>
        <w:pStyle w:val="17"/>
        <w:numPr>
          <w:ilvl w:val="3"/>
          <w:numId w:val="4"/>
        </w:numPr>
        <w:tabs>
          <w:tab w:val="left" w:pos="1199"/>
          <w:tab w:val="left" w:pos="1200"/>
        </w:tabs>
        <w:spacing w:before="64" w:after="0" w:line="240" w:lineRule="auto"/>
        <w:ind w:left="1199" w:right="0" w:hanging="421"/>
        <w:jc w:val="left"/>
        <w:rPr>
          <w:sz w:val="32"/>
        </w:rPr>
      </w:pPr>
      <w:r>
        <w:rPr>
          <w:sz w:val="32"/>
        </w:rPr>
        <w:t>Operating System: Windows 7 or</w:t>
      </w:r>
      <w:r>
        <w:rPr>
          <w:spacing w:val="-1"/>
          <w:sz w:val="32"/>
        </w:rPr>
        <w:t xml:space="preserve"> </w:t>
      </w:r>
      <w:r>
        <w:rPr>
          <w:sz w:val="32"/>
        </w:rPr>
        <w:t>more</w:t>
      </w:r>
    </w:p>
    <w:p>
      <w:pPr>
        <w:pStyle w:val="9"/>
        <w:spacing w:before="4"/>
        <w:rPr>
          <w:sz w:val="29"/>
        </w:rPr>
      </w:pPr>
    </w:p>
    <w:p>
      <w:pPr>
        <w:pStyle w:val="17"/>
        <w:numPr>
          <w:ilvl w:val="2"/>
          <w:numId w:val="4"/>
        </w:numPr>
        <w:tabs>
          <w:tab w:val="left" w:pos="1094"/>
        </w:tabs>
        <w:spacing w:before="0" w:after="0" w:line="240" w:lineRule="auto"/>
        <w:ind w:left="1094" w:right="0" w:hanging="332"/>
        <w:jc w:val="left"/>
        <w:rPr>
          <w:sz w:val="32"/>
        </w:rPr>
      </w:pPr>
      <w:r>
        <w:rPr>
          <w:sz w:val="32"/>
        </w:rPr>
        <w:t>Languages: HTML, CSS, JavaScript,</w:t>
      </w:r>
      <w:r>
        <w:rPr>
          <w:spacing w:val="-3"/>
          <w:sz w:val="32"/>
        </w:rPr>
        <w:t xml:space="preserve"> </w:t>
      </w:r>
      <w:r>
        <w:rPr>
          <w:sz w:val="32"/>
        </w:rPr>
        <w:t>Bootstrap</w:t>
      </w:r>
    </w:p>
    <w:p>
      <w:pPr>
        <w:spacing w:after="0" w:line="240" w:lineRule="auto"/>
        <w:jc w:val="left"/>
        <w:rPr>
          <w:sz w:val="32"/>
        </w:rPr>
        <w:sectPr>
          <w:pgSz w:w="12240" w:h="15840"/>
          <w:pgMar w:top="1260" w:right="760" w:bottom="440" w:left="1160" w:header="610" w:footer="254" w:gutter="0"/>
          <w:pgNumType w:fmt="decimal"/>
          <w:cols w:space="720" w:num="1"/>
        </w:sectPr>
      </w:pPr>
    </w:p>
    <w:p>
      <w:pPr>
        <w:spacing w:before="88"/>
        <w:ind w:left="105" w:right="0" w:firstLine="0"/>
        <w:jc w:val="left"/>
        <w:rPr>
          <w:b/>
          <w:sz w:val="36"/>
        </w:rPr>
      </w:pPr>
      <w:r>
        <w:pict>
          <v:shape id="_x0000_s1097" o:spid="_x0000_s1097" style="position:absolute;left:0pt;margin-left:24.95pt;margin-top:24.9pt;height:742.15pt;width:562.2pt;mso-position-horizontal-relative:page;mso-position-vertical-relative:page;z-index:-251634688;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rPr>
          <w:b/>
          <w:sz w:val="36"/>
        </w:rPr>
        <w:t>Limitation of the project:</w:t>
      </w:r>
    </w:p>
    <w:p>
      <w:pPr>
        <w:pStyle w:val="9"/>
        <w:spacing w:before="10"/>
        <w:rPr>
          <w:b/>
          <w:sz w:val="31"/>
        </w:rPr>
      </w:pPr>
    </w:p>
    <w:p>
      <w:pPr>
        <w:spacing w:before="0" w:line="247" w:lineRule="auto"/>
        <w:ind w:left="119" w:right="562" w:firstLine="720"/>
        <w:jc w:val="left"/>
        <w:rPr>
          <w:sz w:val="28"/>
        </w:rPr>
      </w:pPr>
      <w:r>
        <w:rPr>
          <w:sz w:val="28"/>
        </w:rPr>
        <w:t>This research study does not cover the actual blood collection activity, and actual blood transfusion operation. Blood donors and patients or recipients of blood donation are not system users, their registration or information will be encoded by the blood bank receptionists. Also, the study excludes the consideration of system security measures such as password expiration, use of CAPTCHA, idle window timeout, web caching, etc., audit trail, and back-up and recovery. It also includes Risk of large set of users &amp; Data processing slow due to large set of users accessing.</w:t>
      </w:r>
    </w:p>
    <w:p>
      <w:pPr>
        <w:pStyle w:val="9"/>
        <w:rPr>
          <w:sz w:val="30"/>
        </w:rPr>
      </w:pPr>
    </w:p>
    <w:p>
      <w:pPr>
        <w:pStyle w:val="9"/>
        <w:rPr>
          <w:sz w:val="30"/>
        </w:rPr>
      </w:pPr>
    </w:p>
    <w:p>
      <w:pPr>
        <w:pStyle w:val="9"/>
        <w:rPr>
          <w:sz w:val="30"/>
        </w:rPr>
      </w:pPr>
    </w:p>
    <w:p>
      <w:pPr>
        <w:spacing w:before="191"/>
        <w:ind w:left="280" w:right="0" w:firstLine="0"/>
        <w:jc w:val="left"/>
        <w:rPr>
          <w:b/>
          <w:sz w:val="36"/>
        </w:rPr>
      </w:pPr>
      <w:r>
        <w:rPr>
          <w:b/>
          <w:sz w:val="36"/>
        </w:rPr>
        <w:t>Future scope and more project reinforcement:</w:t>
      </w:r>
    </w:p>
    <w:p>
      <w:pPr>
        <w:pStyle w:val="9"/>
        <w:spacing w:before="3"/>
        <w:rPr>
          <w:b/>
          <w:sz w:val="40"/>
        </w:rPr>
      </w:pPr>
    </w:p>
    <w:p>
      <w:pPr>
        <w:spacing w:before="0" w:line="249" w:lineRule="auto"/>
        <w:ind w:left="378" w:right="677" w:firstLine="0"/>
        <w:jc w:val="center"/>
        <w:rPr>
          <w:sz w:val="28"/>
        </w:rPr>
      </w:pPr>
      <w:r>
        <w:rPr>
          <w:sz w:val="28"/>
        </w:rPr>
        <w:t>One important future scope is availability of location-based blood bank details and extraction of location-based donor’s detail, which is very helpful to the acceptant people. All the time the network facilities cannot be use. This time donor request does not reach in proper time, this can be avoided through adding some message sending procedure this will help to find proper blood donor in time. This will provide availability of blood in time. The present Blood Bank project may be further developed for more complex transactions and to meet the requirements of modern-day dynamic System Operation New options and their respective implementation may be done for this purpose.</w:t>
      </w:r>
    </w:p>
    <w:p>
      <w:pPr>
        <w:spacing w:after="0" w:line="249" w:lineRule="auto"/>
        <w:jc w:val="center"/>
        <w:rPr>
          <w:sz w:val="28"/>
        </w:rPr>
        <w:sectPr>
          <w:pgSz w:w="12240" w:h="15840"/>
          <w:pgMar w:top="1260" w:right="760" w:bottom="440" w:left="1160" w:header="610" w:footer="254" w:gutter="0"/>
          <w:pgNumType w:fmt="decimal"/>
          <w:cols w:space="720" w:num="1"/>
        </w:sectPr>
      </w:pPr>
    </w:p>
    <w:p>
      <w:pPr>
        <w:spacing w:before="90"/>
        <w:ind w:left="71" w:right="441" w:firstLine="0"/>
        <w:jc w:val="center"/>
        <w:rPr>
          <w:sz w:val="40"/>
        </w:rPr>
      </w:pPr>
      <w:r>
        <w:pict>
          <v:shape id="_x0000_s1098" o:spid="_x0000_s1098" style="position:absolute;left:0pt;margin-left:24.95pt;margin-top:24.9pt;height:742.15pt;width:562.2pt;mso-position-horizontal-relative:page;mso-position-vertical-relative:page;z-index:-251634688;mso-width-relative:page;mso-height-relative:page;" fillcolor="#000000" filled="t" stroked="f" coordorigin="499,499" coordsize="11244,14843" path="m11669,588l11654,588,11654,15254,588,15254,588,588,573,588,573,15254,573,15268,588,15268,11654,15268,11669,15268,11669,15254,11669,588xm11669,573l11654,573,588,573,573,573,573,587,588,587,11654,587,11669,587,11669,573xm11743,588l11683,588,11683,15283,11654,15283,588,15283,559,15283,559,588,499,588,499,15283,499,15342,559,15342,588,15342,11654,15342,11683,15342,11743,15342,11743,15283,11743,588xm11743,499l11683,499,11654,499,588,499,559,499,499,499,499,558,499,587,559,587,559,558,588,558,11654,558,11683,558,11683,587,11743,587,11743,558,11743,499xe">
            <v:path arrowok="t"/>
            <v:fill on="t" focussize="0,0"/>
            <v:stroke on="f"/>
            <v:imagedata o:title=""/>
            <o:lock v:ext="edit"/>
          </v:shape>
        </w:pict>
      </w:r>
      <w:r>
        <w:rPr>
          <w:b/>
          <w:sz w:val="40"/>
          <w:u w:val="thick"/>
        </w:rPr>
        <w:t>Bibliograph</w:t>
      </w:r>
      <w:r>
        <w:rPr>
          <w:sz w:val="40"/>
          <w:u w:val="thick"/>
        </w:rPr>
        <w:t>y</w:t>
      </w:r>
    </w:p>
    <w:p>
      <w:pPr>
        <w:pStyle w:val="9"/>
        <w:rPr>
          <w:sz w:val="20"/>
        </w:rPr>
      </w:pPr>
    </w:p>
    <w:p>
      <w:pPr>
        <w:pStyle w:val="9"/>
        <w:rPr>
          <w:sz w:val="20"/>
        </w:rPr>
      </w:pPr>
    </w:p>
    <w:p>
      <w:pPr>
        <w:pStyle w:val="9"/>
        <w:spacing w:before="3"/>
        <w:rPr>
          <w:sz w:val="23"/>
        </w:rPr>
      </w:pPr>
    </w:p>
    <w:p>
      <w:pPr>
        <w:pStyle w:val="17"/>
        <w:numPr>
          <w:ilvl w:val="0"/>
          <w:numId w:val="5"/>
        </w:numPr>
        <w:tabs>
          <w:tab w:val="left" w:pos="986"/>
        </w:tabs>
        <w:spacing w:before="87" w:after="0" w:line="240" w:lineRule="auto"/>
        <w:ind w:left="986" w:right="0" w:hanging="360"/>
        <w:jc w:val="left"/>
        <w:rPr>
          <w:sz w:val="22"/>
        </w:rPr>
      </w:pPr>
      <w:r>
        <w:fldChar w:fldCharType="begin"/>
      </w:r>
      <w:r>
        <w:instrText xml:space="preserve"> HYPERLINK "https://www.w3schools.com/" \h </w:instrText>
      </w:r>
      <w:r>
        <w:fldChar w:fldCharType="separate"/>
      </w:r>
      <w:r>
        <w:rPr>
          <w:color w:val="0461C1"/>
          <w:sz w:val="22"/>
          <w:u w:val="single" w:color="0461C1"/>
        </w:rPr>
        <w:t>https://www.w3schools.com</w:t>
      </w:r>
      <w:r>
        <w:rPr>
          <w:color w:val="0461C1"/>
          <w:sz w:val="22"/>
          <w:u w:val="single" w:color="0461C1"/>
        </w:rPr>
        <w:fldChar w:fldCharType="end"/>
      </w:r>
      <w:r>
        <w:fldChar w:fldCharType="begin"/>
      </w:r>
      <w:r>
        <w:instrText xml:space="preserve"> HYPERLINK "https://www.w3schools.com/" \h </w:instrText>
      </w:r>
      <w:r>
        <w:fldChar w:fldCharType="separate"/>
      </w:r>
      <w:r>
        <w:rPr>
          <w:color w:val="0461C1"/>
          <w:sz w:val="22"/>
          <w:u w:val="single" w:color="0461C1"/>
        </w:rPr>
        <w:t>/</w:t>
      </w:r>
      <w:r>
        <w:rPr>
          <w:color w:val="0461C1"/>
          <w:sz w:val="22"/>
          <w:u w:val="single" w:color="0461C1"/>
        </w:rPr>
        <w:fldChar w:fldCharType="end"/>
      </w:r>
    </w:p>
    <w:p>
      <w:pPr>
        <w:pStyle w:val="17"/>
        <w:numPr>
          <w:ilvl w:val="0"/>
          <w:numId w:val="5"/>
        </w:numPr>
        <w:tabs>
          <w:tab w:val="left" w:pos="986"/>
        </w:tabs>
        <w:spacing w:before="10" w:after="0" w:line="240" w:lineRule="auto"/>
        <w:ind w:left="986" w:right="0" w:hanging="360"/>
        <w:jc w:val="left"/>
        <w:rPr>
          <w:sz w:val="22"/>
        </w:rPr>
      </w:pPr>
      <w:r>
        <w:fldChar w:fldCharType="begin"/>
      </w:r>
      <w:r>
        <w:instrText xml:space="preserve"> HYPERLINK "https://www.geeksforgeeks.org/" \h </w:instrText>
      </w:r>
      <w:r>
        <w:fldChar w:fldCharType="separate"/>
      </w:r>
      <w:r>
        <w:rPr>
          <w:color w:val="0461C1"/>
          <w:sz w:val="22"/>
          <w:u w:val="single" w:color="0461C1"/>
        </w:rPr>
        <w:t>https://www.geeksforgeeks.org/</w:t>
      </w:r>
      <w:r>
        <w:rPr>
          <w:color w:val="0461C1"/>
          <w:sz w:val="22"/>
          <w:u w:val="single" w:color="0461C1"/>
        </w:rPr>
        <w:fldChar w:fldCharType="end"/>
      </w:r>
    </w:p>
    <w:p>
      <w:pPr>
        <w:pStyle w:val="17"/>
        <w:numPr>
          <w:ilvl w:val="0"/>
          <w:numId w:val="5"/>
        </w:numPr>
        <w:tabs>
          <w:tab w:val="left" w:pos="986"/>
        </w:tabs>
        <w:spacing w:before="12" w:after="0" w:line="240" w:lineRule="auto"/>
        <w:ind w:left="986" w:right="0" w:hanging="360"/>
        <w:jc w:val="left"/>
        <w:rPr>
          <w:sz w:val="22"/>
        </w:rPr>
      </w:pPr>
      <w:r>
        <w:fldChar w:fldCharType="begin"/>
      </w:r>
      <w:r>
        <w:instrText xml:space="preserve"> HYPERLINK "https://getbootstrap.com/" \h </w:instrText>
      </w:r>
      <w:r>
        <w:fldChar w:fldCharType="separate"/>
      </w:r>
      <w:r>
        <w:rPr>
          <w:color w:val="0461C1"/>
          <w:sz w:val="22"/>
          <w:u w:val="single" w:color="0461C1"/>
        </w:rPr>
        <w:t>https://getbootstrap.com/</w:t>
      </w:r>
      <w:r>
        <w:rPr>
          <w:color w:val="0461C1"/>
          <w:sz w:val="22"/>
          <w:u w:val="single" w:color="0461C1"/>
        </w:rPr>
        <w:fldChar w:fldCharType="end"/>
      </w:r>
    </w:p>
    <w:p>
      <w:pPr>
        <w:pStyle w:val="17"/>
        <w:numPr>
          <w:ilvl w:val="0"/>
          <w:numId w:val="5"/>
        </w:numPr>
        <w:tabs>
          <w:tab w:val="left" w:pos="986"/>
        </w:tabs>
        <w:spacing w:before="13" w:after="0" w:line="240" w:lineRule="auto"/>
        <w:ind w:left="986" w:right="0" w:hanging="360"/>
        <w:jc w:val="left"/>
        <w:rPr>
          <w:sz w:val="22"/>
        </w:rPr>
      </w:pPr>
      <w:r>
        <w:rPr>
          <w:color w:val="0461C1"/>
          <w:sz w:val="22"/>
          <w:u w:val="single" w:color="0461C1"/>
        </w:rPr>
        <w:t>https://javatpoint.com/</w:t>
      </w:r>
    </w:p>
    <w:p>
      <w:pPr>
        <w:pStyle w:val="17"/>
        <w:numPr>
          <w:ilvl w:val="0"/>
          <w:numId w:val="5"/>
        </w:numPr>
        <w:tabs>
          <w:tab w:val="left" w:pos="986"/>
        </w:tabs>
        <w:spacing w:before="12" w:after="0" w:line="240" w:lineRule="auto"/>
        <w:ind w:left="986" w:right="0" w:hanging="360"/>
        <w:jc w:val="left"/>
        <w:rPr>
          <w:sz w:val="22"/>
        </w:rPr>
      </w:pPr>
      <w:r>
        <w:rPr>
          <w:color w:val="0461C1"/>
          <w:sz w:val="22"/>
          <w:u w:val="single" w:color="0461C1"/>
        </w:rPr>
        <w:t>https://guru99.com/</w:t>
      </w:r>
    </w:p>
    <w:sectPr>
      <w:pgSz w:w="12240" w:h="15840"/>
      <w:pgMar w:top="1260" w:right="760" w:bottom="440" w:left="1160" w:header="610" w:footer="254"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adea">
    <w:altName w:val="Segoe Print"/>
    <w:panose1 w:val="00000000000000000000"/>
    <w:charset w:val="00"/>
    <w:family w:val="roman"/>
    <w:pitch w:val="default"/>
    <w:sig w:usb0="00000000" w:usb1="00000000" w:usb2="00000000" w:usb3="00000000" w:csb0="00000000" w:csb1="00000000"/>
  </w:font>
  <w:font w:name="DejaVu Sans">
    <w:altName w:val="Segoe Print"/>
    <w:panose1 w:val="00000000000000000000"/>
    <w:charset w:val="00"/>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bookmarkStart w:id="1" w:name="_GoBack"/>
    <w:bookmarkEnd w:id="1"/>
    <w:r>
      <w:rPr>
        <w:sz w:val="20"/>
      </w:rPr>
      <w:pict>
        <v:shape id="_x0000_s2051" o:spid="_x0000_s2051"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49" o:spid="_x0000_s2049" o:spt="202" type="#_x0000_t202" style="position:absolute;left:0pt;margin-left:65.25pt;margin-top:29.45pt;height:13.05pt;width:5.25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rlito"/>
                    <w:sz w:val="22"/>
                  </w:rPr>
                </w:pPr>
                <w:r>
                  <w:rPr>
                    <w:rFonts w:ascii="Carlito"/>
                    <w:w w:val="100"/>
                    <w:sz w:val="22"/>
                  </w:rPr>
                  <w:t>`</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986" w:hanging="360"/>
        <w:jc w:val="left"/>
      </w:pPr>
      <w:rPr>
        <w:rFonts w:hint="default" w:ascii="Carlito" w:hAnsi="Carlito" w:eastAsia="Carlito" w:cs="Carlito"/>
        <w:w w:val="100"/>
        <w:sz w:val="22"/>
        <w:szCs w:val="22"/>
        <w:lang w:val="en-US" w:eastAsia="en-US" w:bidi="ar-SA"/>
      </w:rPr>
    </w:lvl>
    <w:lvl w:ilvl="1" w:tentative="0">
      <w:start w:val="0"/>
      <w:numFmt w:val="bullet"/>
      <w:lvlText w:val="•"/>
      <w:lvlJc w:val="left"/>
      <w:pPr>
        <w:ind w:left="1914" w:hanging="360"/>
      </w:pPr>
      <w:rPr>
        <w:rFonts w:hint="default"/>
        <w:lang w:val="en-US" w:eastAsia="en-US" w:bidi="ar-SA"/>
      </w:rPr>
    </w:lvl>
    <w:lvl w:ilvl="2" w:tentative="0">
      <w:start w:val="0"/>
      <w:numFmt w:val="bullet"/>
      <w:lvlText w:val="•"/>
      <w:lvlJc w:val="left"/>
      <w:pPr>
        <w:ind w:left="2848" w:hanging="360"/>
      </w:pPr>
      <w:rPr>
        <w:rFonts w:hint="default"/>
        <w:lang w:val="en-US" w:eastAsia="en-US" w:bidi="ar-SA"/>
      </w:rPr>
    </w:lvl>
    <w:lvl w:ilvl="3" w:tentative="0">
      <w:start w:val="0"/>
      <w:numFmt w:val="bullet"/>
      <w:lvlText w:val="•"/>
      <w:lvlJc w:val="left"/>
      <w:pPr>
        <w:ind w:left="3782" w:hanging="360"/>
      </w:pPr>
      <w:rPr>
        <w:rFonts w:hint="default"/>
        <w:lang w:val="en-US" w:eastAsia="en-US" w:bidi="ar-SA"/>
      </w:rPr>
    </w:lvl>
    <w:lvl w:ilvl="4" w:tentative="0">
      <w:start w:val="0"/>
      <w:numFmt w:val="bullet"/>
      <w:lvlText w:val="•"/>
      <w:lvlJc w:val="left"/>
      <w:pPr>
        <w:ind w:left="4716" w:hanging="360"/>
      </w:pPr>
      <w:rPr>
        <w:rFonts w:hint="default"/>
        <w:lang w:val="en-US" w:eastAsia="en-US" w:bidi="ar-SA"/>
      </w:rPr>
    </w:lvl>
    <w:lvl w:ilvl="5" w:tentative="0">
      <w:start w:val="0"/>
      <w:numFmt w:val="bullet"/>
      <w:lvlText w:val="•"/>
      <w:lvlJc w:val="left"/>
      <w:pPr>
        <w:ind w:left="5650" w:hanging="360"/>
      </w:pPr>
      <w:rPr>
        <w:rFonts w:hint="default"/>
        <w:lang w:val="en-US" w:eastAsia="en-US" w:bidi="ar-SA"/>
      </w:rPr>
    </w:lvl>
    <w:lvl w:ilvl="6" w:tentative="0">
      <w:start w:val="0"/>
      <w:numFmt w:val="bullet"/>
      <w:lvlText w:val="•"/>
      <w:lvlJc w:val="left"/>
      <w:pPr>
        <w:ind w:left="6584" w:hanging="360"/>
      </w:pPr>
      <w:rPr>
        <w:rFonts w:hint="default"/>
        <w:lang w:val="en-US" w:eastAsia="en-US" w:bidi="ar-SA"/>
      </w:rPr>
    </w:lvl>
    <w:lvl w:ilvl="7" w:tentative="0">
      <w:start w:val="0"/>
      <w:numFmt w:val="bullet"/>
      <w:lvlText w:val="•"/>
      <w:lvlJc w:val="left"/>
      <w:pPr>
        <w:ind w:left="7518" w:hanging="360"/>
      </w:pPr>
      <w:rPr>
        <w:rFonts w:hint="default"/>
        <w:lang w:val="en-US" w:eastAsia="en-US" w:bidi="ar-SA"/>
      </w:rPr>
    </w:lvl>
    <w:lvl w:ilvl="8" w:tentative="0">
      <w:start w:val="0"/>
      <w:numFmt w:val="bullet"/>
      <w:lvlText w:val="•"/>
      <w:lvlJc w:val="left"/>
      <w:pPr>
        <w:ind w:left="8452" w:hanging="360"/>
      </w:pPr>
      <w:rPr>
        <w:rFonts w:hint="default"/>
        <w:lang w:val="en-US" w:eastAsia="en-US" w:bidi="ar-SA"/>
      </w:rPr>
    </w:lvl>
  </w:abstractNum>
  <w:abstractNum w:abstractNumId="1">
    <w:nsid w:val="BF205925"/>
    <w:multiLevelType w:val="multilevel"/>
    <w:tmpl w:val="BF205925"/>
    <w:lvl w:ilvl="0" w:tentative="0">
      <w:start w:val="0"/>
      <w:numFmt w:val="decimal"/>
      <w:lvlText w:val="%1"/>
      <w:lvlJc w:val="left"/>
      <w:pPr>
        <w:ind w:left="591" w:hanging="301"/>
        <w:jc w:val="left"/>
      </w:pPr>
      <w:rPr>
        <w:rFonts w:hint="default"/>
        <w:lang w:val="en-US" w:eastAsia="en-US" w:bidi="ar-SA"/>
      </w:rPr>
    </w:lvl>
    <w:lvl w:ilvl="1" w:tentative="0">
      <w:start w:val="4"/>
      <w:numFmt w:val="decimal"/>
      <w:lvlText w:val="%1.%2"/>
      <w:lvlJc w:val="left"/>
      <w:pPr>
        <w:ind w:left="591" w:hanging="301"/>
        <w:jc w:val="left"/>
      </w:pPr>
      <w:rPr>
        <w:rFonts w:hint="default" w:ascii="Times New Roman" w:hAnsi="Times New Roman" w:eastAsia="Times New Roman" w:cs="Times New Roman"/>
        <w:w w:val="100"/>
        <w:sz w:val="22"/>
        <w:szCs w:val="22"/>
        <w:lang w:val="en-US" w:eastAsia="en-US" w:bidi="ar-SA"/>
      </w:rPr>
    </w:lvl>
    <w:lvl w:ilvl="2" w:tentative="0">
      <w:start w:val="1"/>
      <w:numFmt w:val="decimal"/>
      <w:lvlText w:val="%3."/>
      <w:lvlJc w:val="left"/>
      <w:pPr>
        <w:ind w:left="971" w:hanging="332"/>
        <w:jc w:val="right"/>
      </w:pPr>
      <w:rPr>
        <w:rFonts w:hint="default" w:ascii="Caladea" w:hAnsi="Caladea" w:eastAsia="Caladea" w:cs="Caladea"/>
        <w:w w:val="99"/>
        <w:sz w:val="32"/>
        <w:szCs w:val="32"/>
        <w:lang w:val="en-US" w:eastAsia="en-US" w:bidi="ar-SA"/>
      </w:rPr>
    </w:lvl>
    <w:lvl w:ilvl="3" w:tentative="0">
      <w:start w:val="0"/>
      <w:numFmt w:val="bullet"/>
      <w:lvlText w:val="⚫"/>
      <w:lvlJc w:val="left"/>
      <w:pPr>
        <w:ind w:left="1199" w:hanging="420"/>
      </w:pPr>
      <w:rPr>
        <w:rFonts w:hint="default" w:ascii="Wingdings" w:hAnsi="Wingdings" w:eastAsia="Wingdings" w:cs="Wingdings"/>
        <w:w w:val="136"/>
        <w:sz w:val="32"/>
        <w:szCs w:val="32"/>
        <w:lang w:val="en-US" w:eastAsia="en-US" w:bidi="ar-SA"/>
      </w:rPr>
    </w:lvl>
    <w:lvl w:ilvl="4" w:tentative="0">
      <w:start w:val="0"/>
      <w:numFmt w:val="bullet"/>
      <w:lvlText w:val="•"/>
      <w:lvlJc w:val="left"/>
      <w:pPr>
        <w:ind w:left="3480" w:hanging="420"/>
      </w:pPr>
      <w:rPr>
        <w:rFonts w:hint="default"/>
        <w:lang w:val="en-US" w:eastAsia="en-US" w:bidi="ar-SA"/>
      </w:rPr>
    </w:lvl>
    <w:lvl w:ilvl="5" w:tentative="0">
      <w:start w:val="0"/>
      <w:numFmt w:val="bullet"/>
      <w:lvlText w:val="•"/>
      <w:lvlJc w:val="left"/>
      <w:pPr>
        <w:ind w:left="4620" w:hanging="420"/>
      </w:pPr>
      <w:rPr>
        <w:rFonts w:hint="default"/>
        <w:lang w:val="en-US" w:eastAsia="en-US" w:bidi="ar-SA"/>
      </w:rPr>
    </w:lvl>
    <w:lvl w:ilvl="6" w:tentative="0">
      <w:start w:val="0"/>
      <w:numFmt w:val="bullet"/>
      <w:lvlText w:val="•"/>
      <w:lvlJc w:val="left"/>
      <w:pPr>
        <w:ind w:left="5760" w:hanging="420"/>
      </w:pPr>
      <w:rPr>
        <w:rFonts w:hint="default"/>
        <w:lang w:val="en-US" w:eastAsia="en-US" w:bidi="ar-SA"/>
      </w:rPr>
    </w:lvl>
    <w:lvl w:ilvl="7" w:tentative="0">
      <w:start w:val="0"/>
      <w:numFmt w:val="bullet"/>
      <w:lvlText w:val="•"/>
      <w:lvlJc w:val="left"/>
      <w:pPr>
        <w:ind w:left="6900" w:hanging="420"/>
      </w:pPr>
      <w:rPr>
        <w:rFonts w:hint="default"/>
        <w:lang w:val="en-US" w:eastAsia="en-US" w:bidi="ar-SA"/>
      </w:rPr>
    </w:lvl>
    <w:lvl w:ilvl="8" w:tentative="0">
      <w:start w:val="0"/>
      <w:numFmt w:val="bullet"/>
      <w:lvlText w:val="•"/>
      <w:lvlJc w:val="left"/>
      <w:pPr>
        <w:ind w:left="8040" w:hanging="420"/>
      </w:pPr>
      <w:rPr>
        <w:rFonts w:hint="default"/>
        <w:lang w:val="en-US" w:eastAsia="en-US" w:bidi="ar-SA"/>
      </w:rPr>
    </w:lvl>
  </w:abstractNum>
  <w:abstractNum w:abstractNumId="2">
    <w:nsid w:val="CF092B84"/>
    <w:multiLevelType w:val="multilevel"/>
    <w:tmpl w:val="CF092B84"/>
    <w:lvl w:ilvl="0" w:tentative="0">
      <w:start w:val="0"/>
      <w:numFmt w:val="bullet"/>
      <w:lvlText w:val="➢"/>
      <w:lvlJc w:val="left"/>
      <w:pPr>
        <w:ind w:left="899" w:hanging="420"/>
      </w:pPr>
      <w:rPr>
        <w:rFonts w:hint="default" w:ascii="DejaVu Sans" w:hAnsi="DejaVu Sans" w:eastAsia="DejaVu Sans" w:cs="DejaVu Sans"/>
        <w:w w:val="114"/>
        <w:sz w:val="32"/>
        <w:szCs w:val="32"/>
        <w:lang w:val="en-US" w:eastAsia="en-US" w:bidi="ar-SA"/>
      </w:rPr>
    </w:lvl>
    <w:lvl w:ilvl="1" w:tentative="0">
      <w:start w:val="0"/>
      <w:numFmt w:val="bullet"/>
      <w:lvlText w:val="•"/>
      <w:lvlJc w:val="left"/>
      <w:pPr>
        <w:ind w:left="1842" w:hanging="420"/>
      </w:pPr>
      <w:rPr>
        <w:rFonts w:hint="default"/>
        <w:lang w:val="en-US" w:eastAsia="en-US" w:bidi="ar-SA"/>
      </w:rPr>
    </w:lvl>
    <w:lvl w:ilvl="2" w:tentative="0">
      <w:start w:val="0"/>
      <w:numFmt w:val="bullet"/>
      <w:lvlText w:val="•"/>
      <w:lvlJc w:val="left"/>
      <w:pPr>
        <w:ind w:left="2784" w:hanging="420"/>
      </w:pPr>
      <w:rPr>
        <w:rFonts w:hint="default"/>
        <w:lang w:val="en-US" w:eastAsia="en-US" w:bidi="ar-SA"/>
      </w:rPr>
    </w:lvl>
    <w:lvl w:ilvl="3" w:tentative="0">
      <w:start w:val="0"/>
      <w:numFmt w:val="bullet"/>
      <w:lvlText w:val="•"/>
      <w:lvlJc w:val="left"/>
      <w:pPr>
        <w:ind w:left="3726" w:hanging="420"/>
      </w:pPr>
      <w:rPr>
        <w:rFonts w:hint="default"/>
        <w:lang w:val="en-US" w:eastAsia="en-US" w:bidi="ar-SA"/>
      </w:rPr>
    </w:lvl>
    <w:lvl w:ilvl="4" w:tentative="0">
      <w:start w:val="0"/>
      <w:numFmt w:val="bullet"/>
      <w:lvlText w:val="•"/>
      <w:lvlJc w:val="left"/>
      <w:pPr>
        <w:ind w:left="4668" w:hanging="420"/>
      </w:pPr>
      <w:rPr>
        <w:rFonts w:hint="default"/>
        <w:lang w:val="en-US" w:eastAsia="en-US" w:bidi="ar-SA"/>
      </w:rPr>
    </w:lvl>
    <w:lvl w:ilvl="5" w:tentative="0">
      <w:start w:val="0"/>
      <w:numFmt w:val="bullet"/>
      <w:lvlText w:val="•"/>
      <w:lvlJc w:val="left"/>
      <w:pPr>
        <w:ind w:left="5610" w:hanging="420"/>
      </w:pPr>
      <w:rPr>
        <w:rFonts w:hint="default"/>
        <w:lang w:val="en-US" w:eastAsia="en-US" w:bidi="ar-SA"/>
      </w:rPr>
    </w:lvl>
    <w:lvl w:ilvl="6" w:tentative="0">
      <w:start w:val="0"/>
      <w:numFmt w:val="bullet"/>
      <w:lvlText w:val="•"/>
      <w:lvlJc w:val="left"/>
      <w:pPr>
        <w:ind w:left="6552" w:hanging="420"/>
      </w:pPr>
      <w:rPr>
        <w:rFonts w:hint="default"/>
        <w:lang w:val="en-US" w:eastAsia="en-US" w:bidi="ar-SA"/>
      </w:rPr>
    </w:lvl>
    <w:lvl w:ilvl="7" w:tentative="0">
      <w:start w:val="0"/>
      <w:numFmt w:val="bullet"/>
      <w:lvlText w:val="•"/>
      <w:lvlJc w:val="left"/>
      <w:pPr>
        <w:ind w:left="7494" w:hanging="420"/>
      </w:pPr>
      <w:rPr>
        <w:rFonts w:hint="default"/>
        <w:lang w:val="en-US" w:eastAsia="en-US" w:bidi="ar-SA"/>
      </w:rPr>
    </w:lvl>
    <w:lvl w:ilvl="8" w:tentative="0">
      <w:start w:val="0"/>
      <w:numFmt w:val="bullet"/>
      <w:lvlText w:val="•"/>
      <w:lvlJc w:val="left"/>
      <w:pPr>
        <w:ind w:left="8436" w:hanging="420"/>
      </w:pPr>
      <w:rPr>
        <w:rFonts w:hint="default"/>
        <w:lang w:val="en-US" w:eastAsia="en-US" w:bidi="ar-SA"/>
      </w:rPr>
    </w:lvl>
  </w:abstractNum>
  <w:abstractNum w:abstractNumId="3">
    <w:nsid w:val="0053208E"/>
    <w:multiLevelType w:val="multilevel"/>
    <w:tmpl w:val="0053208E"/>
    <w:lvl w:ilvl="0" w:tentative="0">
      <w:start w:val="1"/>
      <w:numFmt w:val="decimal"/>
      <w:lvlText w:val="%1."/>
      <w:lvlJc w:val="left"/>
      <w:pPr>
        <w:ind w:left="986" w:hanging="360"/>
        <w:jc w:val="left"/>
      </w:pPr>
      <w:rPr>
        <w:rFonts w:hint="default" w:ascii="Caladea" w:hAnsi="Caladea" w:eastAsia="Caladea" w:cs="Caladea"/>
        <w:b/>
        <w:bCs/>
        <w:w w:val="100"/>
        <w:sz w:val="36"/>
        <w:szCs w:val="36"/>
        <w:lang w:val="en-US" w:eastAsia="en-US" w:bidi="ar-SA"/>
      </w:rPr>
    </w:lvl>
    <w:lvl w:ilvl="1" w:tentative="0">
      <w:start w:val="1"/>
      <w:numFmt w:val="decimal"/>
      <w:lvlText w:val="%1.%2"/>
      <w:lvlJc w:val="left"/>
      <w:pPr>
        <w:ind w:left="1706" w:hanging="720"/>
        <w:jc w:val="left"/>
      </w:pPr>
      <w:rPr>
        <w:rFonts w:hint="default" w:ascii="Times New Roman" w:hAnsi="Times New Roman" w:eastAsia="Times New Roman" w:cs="Times New Roman"/>
        <w:w w:val="99"/>
        <w:sz w:val="32"/>
        <w:szCs w:val="32"/>
        <w:lang w:val="en-US" w:eastAsia="en-US" w:bidi="ar-SA"/>
      </w:rPr>
    </w:lvl>
    <w:lvl w:ilvl="2" w:tentative="0">
      <w:start w:val="0"/>
      <w:numFmt w:val="bullet"/>
      <w:lvlText w:val="•"/>
      <w:lvlJc w:val="left"/>
      <w:pPr>
        <w:ind w:left="2657" w:hanging="720"/>
      </w:pPr>
      <w:rPr>
        <w:rFonts w:hint="default"/>
        <w:lang w:val="en-US" w:eastAsia="en-US" w:bidi="ar-SA"/>
      </w:rPr>
    </w:lvl>
    <w:lvl w:ilvl="3" w:tentative="0">
      <w:start w:val="0"/>
      <w:numFmt w:val="bullet"/>
      <w:lvlText w:val="•"/>
      <w:lvlJc w:val="left"/>
      <w:pPr>
        <w:ind w:left="3615" w:hanging="720"/>
      </w:pPr>
      <w:rPr>
        <w:rFonts w:hint="default"/>
        <w:lang w:val="en-US" w:eastAsia="en-US" w:bidi="ar-SA"/>
      </w:rPr>
    </w:lvl>
    <w:lvl w:ilvl="4" w:tentative="0">
      <w:start w:val="0"/>
      <w:numFmt w:val="bullet"/>
      <w:lvlText w:val="•"/>
      <w:lvlJc w:val="left"/>
      <w:pPr>
        <w:ind w:left="4573" w:hanging="720"/>
      </w:pPr>
      <w:rPr>
        <w:rFonts w:hint="default"/>
        <w:lang w:val="en-US" w:eastAsia="en-US" w:bidi="ar-SA"/>
      </w:rPr>
    </w:lvl>
    <w:lvl w:ilvl="5" w:tentative="0">
      <w:start w:val="0"/>
      <w:numFmt w:val="bullet"/>
      <w:lvlText w:val="•"/>
      <w:lvlJc w:val="left"/>
      <w:pPr>
        <w:ind w:left="5531" w:hanging="720"/>
      </w:pPr>
      <w:rPr>
        <w:rFonts w:hint="default"/>
        <w:lang w:val="en-US" w:eastAsia="en-US" w:bidi="ar-SA"/>
      </w:rPr>
    </w:lvl>
    <w:lvl w:ilvl="6" w:tentative="0">
      <w:start w:val="0"/>
      <w:numFmt w:val="bullet"/>
      <w:lvlText w:val="•"/>
      <w:lvlJc w:val="left"/>
      <w:pPr>
        <w:ind w:left="6488" w:hanging="720"/>
      </w:pPr>
      <w:rPr>
        <w:rFonts w:hint="default"/>
        <w:lang w:val="en-US" w:eastAsia="en-US" w:bidi="ar-SA"/>
      </w:rPr>
    </w:lvl>
    <w:lvl w:ilvl="7" w:tentative="0">
      <w:start w:val="0"/>
      <w:numFmt w:val="bullet"/>
      <w:lvlText w:val="•"/>
      <w:lvlJc w:val="left"/>
      <w:pPr>
        <w:ind w:left="7446" w:hanging="720"/>
      </w:pPr>
      <w:rPr>
        <w:rFonts w:hint="default"/>
        <w:lang w:val="en-US" w:eastAsia="en-US" w:bidi="ar-SA"/>
      </w:rPr>
    </w:lvl>
    <w:lvl w:ilvl="8" w:tentative="0">
      <w:start w:val="0"/>
      <w:numFmt w:val="bullet"/>
      <w:lvlText w:val="•"/>
      <w:lvlJc w:val="left"/>
      <w:pPr>
        <w:ind w:left="8404" w:hanging="720"/>
      </w:pPr>
      <w:rPr>
        <w:rFonts w:hint="default"/>
        <w:lang w:val="en-US" w:eastAsia="en-US" w:bidi="ar-SA"/>
      </w:rPr>
    </w:lvl>
  </w:abstractNum>
  <w:abstractNum w:abstractNumId="4">
    <w:nsid w:val="59ADCABA"/>
    <w:multiLevelType w:val="multilevel"/>
    <w:tmpl w:val="59ADCABA"/>
    <w:lvl w:ilvl="0" w:tentative="0">
      <w:start w:val="1"/>
      <w:numFmt w:val="decimal"/>
      <w:lvlText w:val="%1."/>
      <w:lvlJc w:val="left"/>
      <w:pPr>
        <w:ind w:left="345" w:hanging="226"/>
        <w:jc w:val="left"/>
      </w:pPr>
      <w:rPr>
        <w:rFonts w:hint="default"/>
        <w:b/>
        <w:bCs/>
        <w:w w:val="100"/>
        <w:lang w:val="en-US" w:eastAsia="en-US" w:bidi="ar-SA"/>
      </w:rPr>
    </w:lvl>
    <w:lvl w:ilvl="1" w:tentative="0">
      <w:start w:val="0"/>
      <w:numFmt w:val="bullet"/>
      <w:lvlText w:val="•"/>
      <w:lvlJc w:val="left"/>
      <w:pPr>
        <w:ind w:left="1338" w:hanging="226"/>
      </w:pPr>
      <w:rPr>
        <w:rFonts w:hint="default"/>
        <w:lang w:val="en-US" w:eastAsia="en-US" w:bidi="ar-SA"/>
      </w:rPr>
    </w:lvl>
    <w:lvl w:ilvl="2" w:tentative="0">
      <w:start w:val="0"/>
      <w:numFmt w:val="bullet"/>
      <w:lvlText w:val="•"/>
      <w:lvlJc w:val="left"/>
      <w:pPr>
        <w:ind w:left="2336" w:hanging="226"/>
      </w:pPr>
      <w:rPr>
        <w:rFonts w:hint="default"/>
        <w:lang w:val="en-US" w:eastAsia="en-US" w:bidi="ar-SA"/>
      </w:rPr>
    </w:lvl>
    <w:lvl w:ilvl="3" w:tentative="0">
      <w:start w:val="0"/>
      <w:numFmt w:val="bullet"/>
      <w:lvlText w:val="•"/>
      <w:lvlJc w:val="left"/>
      <w:pPr>
        <w:ind w:left="3334" w:hanging="226"/>
      </w:pPr>
      <w:rPr>
        <w:rFonts w:hint="default"/>
        <w:lang w:val="en-US" w:eastAsia="en-US" w:bidi="ar-SA"/>
      </w:rPr>
    </w:lvl>
    <w:lvl w:ilvl="4" w:tentative="0">
      <w:start w:val="0"/>
      <w:numFmt w:val="bullet"/>
      <w:lvlText w:val="•"/>
      <w:lvlJc w:val="left"/>
      <w:pPr>
        <w:ind w:left="4332" w:hanging="226"/>
      </w:pPr>
      <w:rPr>
        <w:rFonts w:hint="default"/>
        <w:lang w:val="en-US" w:eastAsia="en-US" w:bidi="ar-SA"/>
      </w:rPr>
    </w:lvl>
    <w:lvl w:ilvl="5" w:tentative="0">
      <w:start w:val="0"/>
      <w:numFmt w:val="bullet"/>
      <w:lvlText w:val="•"/>
      <w:lvlJc w:val="left"/>
      <w:pPr>
        <w:ind w:left="5330" w:hanging="226"/>
      </w:pPr>
      <w:rPr>
        <w:rFonts w:hint="default"/>
        <w:lang w:val="en-US" w:eastAsia="en-US" w:bidi="ar-SA"/>
      </w:rPr>
    </w:lvl>
    <w:lvl w:ilvl="6" w:tentative="0">
      <w:start w:val="0"/>
      <w:numFmt w:val="bullet"/>
      <w:lvlText w:val="•"/>
      <w:lvlJc w:val="left"/>
      <w:pPr>
        <w:ind w:left="6328" w:hanging="226"/>
      </w:pPr>
      <w:rPr>
        <w:rFonts w:hint="default"/>
        <w:lang w:val="en-US" w:eastAsia="en-US" w:bidi="ar-SA"/>
      </w:rPr>
    </w:lvl>
    <w:lvl w:ilvl="7" w:tentative="0">
      <w:start w:val="0"/>
      <w:numFmt w:val="bullet"/>
      <w:lvlText w:val="•"/>
      <w:lvlJc w:val="left"/>
      <w:pPr>
        <w:ind w:left="7326" w:hanging="226"/>
      </w:pPr>
      <w:rPr>
        <w:rFonts w:hint="default"/>
        <w:lang w:val="en-US" w:eastAsia="en-US" w:bidi="ar-SA"/>
      </w:rPr>
    </w:lvl>
    <w:lvl w:ilvl="8" w:tentative="0">
      <w:start w:val="0"/>
      <w:numFmt w:val="bullet"/>
      <w:lvlText w:val="•"/>
      <w:lvlJc w:val="left"/>
      <w:pPr>
        <w:ind w:left="8324" w:hanging="226"/>
      </w:pPr>
      <w:rPr>
        <w:rFonts w:hint="default"/>
        <w:lang w:val="en-US" w:eastAsia="en-US" w:bidi="ar-SA"/>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2"/>
  </w:compat>
  <w:rsids>
    <w:rsidRoot w:val="00000000"/>
    <w:rsid w:val="5381330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90"/>
      <w:ind w:left="378" w:right="441"/>
      <w:jc w:val="center"/>
      <w:outlineLvl w:val="1"/>
    </w:pPr>
    <w:rPr>
      <w:rFonts w:ascii="Times New Roman" w:hAnsi="Times New Roman" w:eastAsia="Times New Roman" w:cs="Times New Roman"/>
      <w:b/>
      <w:bCs/>
      <w:sz w:val="40"/>
      <w:szCs w:val="40"/>
      <w:lang w:val="en-US" w:eastAsia="en-US" w:bidi="ar-SA"/>
    </w:rPr>
  </w:style>
  <w:style w:type="paragraph" w:styleId="3">
    <w:name w:val="heading 2"/>
    <w:basedOn w:val="1"/>
    <w:next w:val="1"/>
    <w:qFormat/>
    <w:uiPriority w:val="1"/>
    <w:pPr>
      <w:spacing w:before="90"/>
      <w:ind w:left="2279"/>
      <w:outlineLvl w:val="2"/>
    </w:pPr>
    <w:rPr>
      <w:rFonts w:ascii="Times New Roman" w:hAnsi="Times New Roman" w:eastAsia="Times New Roman" w:cs="Times New Roman"/>
      <w:sz w:val="40"/>
      <w:szCs w:val="40"/>
      <w:u w:val="single" w:color="000000"/>
      <w:lang w:val="en-US" w:eastAsia="en-US" w:bidi="ar-SA"/>
    </w:rPr>
  </w:style>
  <w:style w:type="paragraph" w:styleId="4">
    <w:name w:val="heading 3"/>
    <w:basedOn w:val="1"/>
    <w:next w:val="1"/>
    <w:qFormat/>
    <w:uiPriority w:val="1"/>
    <w:pPr>
      <w:ind w:left="105"/>
      <w:outlineLvl w:val="3"/>
    </w:pPr>
    <w:rPr>
      <w:rFonts w:ascii="Times New Roman" w:hAnsi="Times New Roman" w:eastAsia="Times New Roman" w:cs="Times New Roman"/>
      <w:b/>
      <w:bCs/>
      <w:sz w:val="32"/>
      <w:szCs w:val="32"/>
      <w:lang w:val="en-US" w:eastAsia="en-US" w:bidi="ar-SA"/>
    </w:rPr>
  </w:style>
  <w:style w:type="paragraph" w:styleId="5">
    <w:name w:val="heading 4"/>
    <w:basedOn w:val="1"/>
    <w:next w:val="1"/>
    <w:qFormat/>
    <w:uiPriority w:val="1"/>
    <w:pPr>
      <w:ind w:left="1199" w:hanging="421"/>
      <w:outlineLvl w:val="4"/>
    </w:pPr>
    <w:rPr>
      <w:rFonts w:ascii="Times New Roman" w:hAnsi="Times New Roman" w:eastAsia="Times New Roman" w:cs="Times New Roman"/>
      <w:sz w:val="32"/>
      <w:szCs w:val="32"/>
      <w:lang w:val="en-US" w:eastAsia="en-US" w:bidi="ar-SA"/>
    </w:rPr>
  </w:style>
  <w:style w:type="paragraph" w:styleId="6">
    <w:name w:val="heading 5"/>
    <w:basedOn w:val="1"/>
    <w:next w:val="1"/>
    <w:qFormat/>
    <w:uiPriority w:val="1"/>
    <w:pPr>
      <w:spacing w:before="17"/>
      <w:ind w:left="345" w:hanging="227"/>
      <w:outlineLvl w:val="5"/>
    </w:pPr>
    <w:rPr>
      <w:rFonts w:ascii="Times New Roman" w:hAnsi="Times New Roman" w:eastAsia="Times New Roman" w:cs="Times New Roman"/>
      <w:b/>
      <w:bCs/>
      <w:sz w:val="24"/>
      <w:szCs w:val="24"/>
      <w:lang w:val="en-US" w:eastAsia="en-US" w:bidi="ar-SA"/>
    </w:rPr>
  </w:style>
  <w:style w:type="character" w:default="1" w:styleId="7">
    <w:name w:val="Default Paragraph Font"/>
    <w:semiHidden/>
    <w:unhideWhenUsed/>
    <w:uiPriority w:val="1"/>
  </w:style>
  <w:style w:type="table" w:default="1" w:styleId="8">
    <w:name w:val="Normal Table"/>
    <w:semiHidden/>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paragraph" w:styleId="10">
    <w:name w:val="footer"/>
    <w:basedOn w:val="1"/>
    <w:uiPriority w:val="0"/>
    <w:pPr>
      <w:tabs>
        <w:tab w:val="center" w:pos="4153"/>
        <w:tab w:val="right" w:pos="8306"/>
      </w:tabs>
      <w:snapToGrid w:val="0"/>
      <w:jc w:val="left"/>
    </w:pPr>
    <w:rPr>
      <w:sz w:val="18"/>
      <w:szCs w:val="18"/>
    </w:rPr>
  </w:style>
  <w:style w:type="paragraph" w:styleId="11">
    <w:name w:val="Title"/>
    <w:basedOn w:val="1"/>
    <w:qFormat/>
    <w:uiPriority w:val="1"/>
    <w:pPr>
      <w:spacing w:before="89"/>
      <w:ind w:left="378" w:right="934"/>
      <w:jc w:val="center"/>
    </w:pPr>
    <w:rPr>
      <w:rFonts w:ascii="Times New Roman" w:hAnsi="Times New Roman" w:eastAsia="Times New Roman" w:cs="Times New Roman"/>
      <w:sz w:val="48"/>
      <w:szCs w:val="48"/>
      <w:u w:val="single" w:color="000000"/>
      <w:lang w:val="en-US" w:eastAsia="en-US" w:bidi="ar-SA"/>
    </w:rPr>
  </w:style>
  <w:style w:type="paragraph" w:styleId="12">
    <w:name w:val="toc 1"/>
    <w:basedOn w:val="1"/>
    <w:next w:val="1"/>
    <w:qFormat/>
    <w:uiPriority w:val="1"/>
    <w:pPr>
      <w:spacing w:before="193"/>
      <w:ind w:left="280"/>
    </w:pPr>
    <w:rPr>
      <w:rFonts w:ascii="Times New Roman" w:hAnsi="Times New Roman" w:eastAsia="Times New Roman" w:cs="Times New Roman"/>
      <w:b/>
      <w:bCs/>
      <w:sz w:val="36"/>
      <w:szCs w:val="36"/>
      <w:lang w:val="en-US" w:eastAsia="en-US" w:bidi="ar-SA"/>
    </w:rPr>
  </w:style>
  <w:style w:type="paragraph" w:styleId="13">
    <w:name w:val="toc 2"/>
    <w:basedOn w:val="1"/>
    <w:next w:val="1"/>
    <w:qFormat/>
    <w:uiPriority w:val="1"/>
    <w:pPr>
      <w:spacing w:before="199"/>
      <w:ind w:left="986" w:hanging="360"/>
    </w:pPr>
    <w:rPr>
      <w:rFonts w:ascii="Times New Roman" w:hAnsi="Times New Roman" w:eastAsia="Times New Roman" w:cs="Times New Roman"/>
      <w:b/>
      <w:bCs/>
      <w:sz w:val="36"/>
      <w:szCs w:val="36"/>
      <w:lang w:val="en-US" w:eastAsia="en-US" w:bidi="ar-SA"/>
    </w:rPr>
  </w:style>
  <w:style w:type="paragraph" w:styleId="14">
    <w:name w:val="toc 3"/>
    <w:basedOn w:val="1"/>
    <w:next w:val="1"/>
    <w:qFormat/>
    <w:uiPriority w:val="1"/>
    <w:pPr>
      <w:spacing w:before="35"/>
      <w:ind w:left="1706" w:hanging="720"/>
    </w:pPr>
    <w:rPr>
      <w:rFonts w:ascii="Times New Roman" w:hAnsi="Times New Roman" w:eastAsia="Times New Roman" w:cs="Times New Roman"/>
      <w:sz w:val="36"/>
      <w:szCs w:val="36"/>
      <w:lang w:val="en-US" w:eastAsia="en-US" w:bidi="ar-SA"/>
    </w:rPr>
  </w:style>
  <w:style w:type="paragraph" w:styleId="15">
    <w:name w:val="toc 4"/>
    <w:basedOn w:val="1"/>
    <w:next w:val="1"/>
    <w:qFormat/>
    <w:uiPriority w:val="1"/>
    <w:pPr>
      <w:spacing w:before="37"/>
      <w:ind w:left="1706" w:hanging="720"/>
    </w:pPr>
    <w:rPr>
      <w:rFonts w:ascii="Times New Roman" w:hAnsi="Times New Roman" w:eastAsia="Times New Roman" w:cs="Times New Roman"/>
      <w:sz w:val="32"/>
      <w:szCs w:val="32"/>
      <w:lang w:val="en-US" w:eastAsia="en-US" w:bidi="ar-SA"/>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spacing w:before="168"/>
      <w:ind w:left="899" w:hanging="421"/>
    </w:pPr>
    <w:rPr>
      <w:rFonts w:ascii="Times New Roman" w:hAnsi="Times New Roman" w:eastAsia="Times New Roman" w:cs="Times New Roman"/>
      <w:lang w:val="en-US" w:eastAsia="en-US" w:bidi="ar-SA"/>
    </w:rPr>
  </w:style>
  <w:style w:type="paragraph" w:customStyle="1" w:styleId="18">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1"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4"/>
    <customShpInfo spid="_x0000_s1065"/>
    <customShpInfo spid="_x0000_s1066"/>
    <customShpInfo spid="_x0000_s1067"/>
    <customShpInfo spid="_x0000_s1063"/>
    <customShpInfo spid="_x0000_s1069"/>
    <customShpInfo spid="_x0000_s1070"/>
    <customShpInfo spid="_x0000_s1071"/>
    <customShpInfo spid="_x0000_s1068"/>
    <customShpInfo spid="_x0000_s1073"/>
    <customShpInfo spid="_x0000_s1074"/>
    <customShpInfo spid="_x0000_s1075"/>
    <customShpInfo spid="_x0000_s1072"/>
    <customShpInfo spid="_x0000_s1077"/>
    <customShpInfo spid="_x0000_s1078"/>
    <customShpInfo spid="_x0000_s1079"/>
    <customShpInfo spid="_x0000_s1076"/>
    <customShpInfo spid="_x0000_s1081"/>
    <customShpInfo spid="_x0000_s1082"/>
    <customShpInfo spid="_x0000_s1083"/>
    <customShpInfo spid="_x0000_s1080"/>
    <customShpInfo spid="_x0000_s1085"/>
    <customShpInfo spid="_x0000_s1086"/>
    <customShpInfo spid="_x0000_s1087"/>
    <customShpInfo spid="_x0000_s1084"/>
    <customShpInfo spid="_x0000_s1089"/>
    <customShpInfo spid="_x0000_s1090"/>
    <customShpInfo spid="_x0000_s1091"/>
    <customShpInfo spid="_x0000_s1088"/>
    <customShpInfo spid="_x0000_s1093"/>
    <customShpInfo spid="_x0000_s1094"/>
    <customShpInfo spid="_x0000_s1095"/>
    <customShpInfo spid="_x0000_s1092"/>
    <customShpInfo spid="_x0000_s1096"/>
    <customShpInfo spid="_x0000_s1097"/>
    <customShpInfo spid="_x0000_s109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2022-10-16T12:08:00Z</dcterms:created>
  <dc:creator>Rithvik</dc:creator>
  <cp:lastModifiedBy>A S Shridhar Kakade</cp:lastModifiedBy>
  <dcterms:modified xsi:type="dcterms:W3CDTF">2022-10-16T12:19:52Z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2022-10-11T00:00:00Z</vt:filetime>
  </property>
  <property fmtid="{D5CDD505-2E9C-101B-9397-08002B2CF9AE}" pid="3" name="Creator">
    <vt:lpwstr>Microsoft® Word 2019</vt:lpwstr>
  </property>
  <property fmtid="{D5CDD505-2E9C-101B-9397-08002B2CF9AE}" pid="4" name="LastSaved">
    <vt:filetime>2022-10-16T00:00:00Z</vt:filetime>
  </property>
  <property fmtid="{D5CDD505-2E9C-101B-9397-08002B2CF9AE}" pid="5" name="KSOProductBuildVer">
    <vt:lpwstr>1033-11.2.0.11341</vt:lpwstr>
  </property>
  <property fmtid="{D5CDD505-2E9C-101B-9397-08002B2CF9AE}" pid="6" name="ICV">
    <vt:lpwstr>115908D891A541F8A691A8B6F0B3CA93</vt:lpwstr>
  </property>
</Properties>
</file>